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
<Relationships xmlns="http://schemas.openxmlformats.org/package/2006/relationships">
    <Relationship Target="docProps/app.xml" Type="http://schemas.openxmlformats.org/officeDocument/2006/relationships/extended-properties" Id="rId3"/>
    <Relationship Target="docProps/core.xml" Type="http://schemas.openxmlformats.org/package/2006/relationships/metadata/core-properties" Id="rId2"/>
    <Relationship Target="word/document.xml" Type="http://schemas.openxmlformats.org/officeDocument/2006/relationships/officeDocument" Id="rId1"/>
    <Relationship Target="docProps/custom.xml" Type="http://schemas.openxmlformats.org/officeDocument/2006/relationships/custom-properties" Id="rId4"/>
    <Relationship Target="word/styles.xml" Type="http://schemas.openxmlformats.org/officeDocument/2006/relationships/styles" Id="rId5"/>
</Relationships>

</file>

<file path=word/document.xml><?xml version="1.0" encoding="utf-8"?>
<w:document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mc:Ignorable="w14 w15 wp14">
  <w:body>
    <w:p w:rsidRPr="005A6B09" w:rsidR="005A6B09" w:rsidP="00DE39C4" w:rsidRDefault="005A6B09">
      <w:pPr>
        <w:rPr>
          <w:szCs w:val="20"/>
        </w:rPr>
      </w:pPr>
      <w:bookmarkStart w:name="_GoBack" w:id="0"/>
      <w:bookmarkEnd w:id="0"/>
    </w:p>
    <w:tbl>
      <w:tblPr>
        <w:tblStyle w:val="TableGrid"/>
        <w:tblW w:w="0" w:type="auto"/>
        <w:tblLayout w:type="fixed"/>
        <w:tblCellMar>
          <w:left w:w="115" w:type="dxa"/>
          <w:right w:w="115" w:type="dxa"/>
        </w:tblCellMar>
        <w:tblLook w:firstRow="1" w:lastRow="0" w:firstColumn="1" w:lastColumn="0" w:noHBand="0" w:noVBand="1" w:val="04A0"/>
      </w:tblPr>
      <w:tblGrid>
        <w:gridCol w:w="1537"/>
        <w:gridCol w:w="2430"/>
        <w:gridCol w:w="1170"/>
        <w:gridCol w:w="3420"/>
        <w:gridCol w:w="713"/>
      </w:tblGrid>
      <w:tr w:rsidRPr="000D5F08" w:rsidR="005A6B09" w:rsidTr="002A6D28">
        <w:trPr>
          <w:trHeight w:val="70"/>
        </w:trPr>
        <w:tc>
          <w:tcPr>
            <w:tcW w:w="9270" w:type="dxa"/>
            <w:gridSpan w:val="5"/>
            <w:tcBorders>
              <w:bottom w:val="single" w:color="000000" w:themeColor="text1" w:sz="4" w:space="0"/>
            </w:tcBorders>
            <w:shd w:val="clear" w:color="auto" w:fill="auto"/>
          </w:tcPr>
          <w:p w:rsidRPr="00CC3E08" w:rsidR="005A6B09" w:rsidP="006B4EB7" w:rsidRDefault="006F4C42">
            <w:pPr>
              <w:rPr>
                <w:rFonts w:ascii="Arial" w:hAnsi="Arial" w:cs="Arial"/>
                <w:b/>
                <w:bCs/>
                <w:sz w:val="20"/>
                <w:szCs w:val="20"/>
              </w:rPr>
            </w:pPr>
            <w:r>
              <w:rPr>
                <w:b/>
                <w:bCs/>
              </w:rPr>
              <w:t xml:space="preserve">   </w:t>
            </w:r>
            <w:r w:rsidR="005A6B09">
              <w:rPr>
                <w:b/>
                <w:bCs/>
              </w:rPr>
              <w:t xml:space="preserve">                                                                </w:t>
            </w:r>
            <w:r w:rsidRPr="00CC3E08" w:rsidR="005A6B09">
              <w:rPr>
                <w:rFonts w:ascii="Arial" w:hAnsi="Arial" w:cs="Arial"/>
                <w:b/>
                <w:bCs/>
                <w:sz w:val="20"/>
                <w:szCs w:val="20"/>
              </w:rPr>
              <w:t>Table of Content</w:t>
            </w:r>
          </w:p>
        </w:tc>
      </w:tr>
      <w:tr w:rsidRPr="000D5F08" w:rsidR="005A6B09" w:rsidTr="00F15FAF">
        <w:trPr>
          <w:trHeight w:val="20" w:hRule="exact"/>
        </w:trPr>
        <w:tc>
          <w:tcPr>
            <w:tcW w:w="9270" w:type="dxa"/>
            <w:gridSpan w:val="5"/>
            <w:tcBorders>
              <w:bottom w:val="single" w:color="000000" w:themeColor="text1" w:sz="4" w:space="0"/>
            </w:tcBorders>
            <w:shd w:val="clear" w:color="auto" w:fill="auto"/>
          </w:tcPr>
          <w:p w:rsidR="005A6B09" w:rsidP="006B4EB7" w:rsidRDefault="005A6B09">
            <w:pPr>
              <w:rPr>
                <w:b/>
                <w:bCs/>
              </w:rPr>
            </w:pPr>
            <w:r w:rsidRPr="00816243">
              <w:rPr>
                <w:b/>
                <w:bCs/>
              </w:rPr>
              <w:t>Table of Content</w:t>
            </w:r>
          </w:p>
        </w:tc>
      </w:tr>
      <w:tr w:rsidRPr="000D5F08" w:rsidR="0027170F" w:rsidTr="002A6D28">
        <w:trPr>
          <w:trHeight w:val="98"/>
        </w:trPr>
        <w:tc>
          <w:tcPr>
            <w:tcW w:w="1537" w:type="dxa"/>
            <w:shd w:val="clear" w:color="auto" w:fill="D9D9D9" w:themeFill="background1" w:themeFillShade="D9"/>
          </w:tcPr>
          <w:p w:rsidRPr="00CC3E08" w:rsidR="0027170F" w:rsidP="006B4EB7" w:rsidRDefault="0027170F">
            <w:pPr>
              <w:rPr>
                <w:rFonts w:ascii="Arial" w:hAnsi="Arial" w:cs="Arial"/>
                <w:b/>
                <w:bCs/>
                <w:sz w:val="18"/>
                <w:szCs w:val="18"/>
              </w:rPr>
            </w:pPr>
            <w:r w:rsidRPr="00CC3E08">
              <w:rPr>
                <w:rFonts w:ascii="Arial" w:hAnsi="Arial" w:cs="Arial"/>
                <w:b/>
                <w:bCs/>
                <w:sz w:val="18"/>
                <w:szCs w:val="18"/>
              </w:rPr>
              <w:t>Index</w:t>
            </w:r>
          </w:p>
        </w:tc>
        <w:tc>
          <w:tcPr>
            <w:tcW w:w="2430" w:type="dxa"/>
            <w:shd w:val="clear" w:color="auto" w:fill="D9D9D9" w:themeFill="background1" w:themeFillShade="D9"/>
          </w:tcPr>
          <w:p w:rsidRPr="00CC3E08" w:rsidR="0027170F" w:rsidP="006B4EB7" w:rsidRDefault="0027170F">
            <w:pPr>
              <w:rPr>
                <w:rFonts w:ascii="Arial" w:hAnsi="Arial" w:cs="Arial"/>
                <w:b/>
                <w:bCs/>
                <w:sz w:val="18"/>
                <w:szCs w:val="18"/>
              </w:rPr>
            </w:pPr>
            <w:r w:rsidRPr="00CC3E08">
              <w:rPr>
                <w:rFonts w:ascii="Arial" w:hAnsi="Arial" w:cs="Arial"/>
                <w:b/>
                <w:bCs/>
                <w:sz w:val="18"/>
                <w:szCs w:val="18"/>
              </w:rPr>
              <w:t>Component</w:t>
            </w:r>
          </w:p>
        </w:tc>
        <w:tc>
          <w:tcPr>
            <w:tcW w:w="1170" w:type="dxa"/>
            <w:shd w:val="clear" w:color="auto" w:fill="D9D9D9" w:themeFill="background1" w:themeFillShade="D9"/>
          </w:tcPr>
          <w:p w:rsidRPr="00CC3E08" w:rsidR="0027170F" w:rsidP="006B4EB7" w:rsidRDefault="0027170F">
            <w:pPr>
              <w:rPr>
                <w:rFonts w:ascii="Arial" w:hAnsi="Arial" w:cs="Arial"/>
                <w:b/>
                <w:bCs/>
                <w:sz w:val="18"/>
                <w:szCs w:val="18"/>
              </w:rPr>
            </w:pPr>
            <w:r>
              <w:rPr>
                <w:rFonts w:ascii="Arial" w:hAnsi="Arial" w:cs="Arial"/>
                <w:b/>
                <w:bCs/>
                <w:sz w:val="18"/>
                <w:szCs w:val="18"/>
              </w:rPr>
              <w:t>Default</w:t>
            </w:r>
          </w:p>
        </w:tc>
        <w:tc>
          <w:tcPr>
            <w:tcW w:w="3420" w:type="dxa"/>
            <w:shd w:val="clear" w:color="auto" w:fill="D9D9D9" w:themeFill="background1" w:themeFillShade="D9"/>
          </w:tcPr>
          <w:p w:rsidRPr="00CC3E08" w:rsidR="0027170F" w:rsidP="006B4EB7" w:rsidRDefault="0027170F">
            <w:pPr>
              <w:rPr>
                <w:rFonts w:ascii="Arial" w:hAnsi="Arial" w:cs="Arial"/>
                <w:b/>
                <w:bCs/>
                <w:sz w:val="18"/>
                <w:szCs w:val="18"/>
              </w:rPr>
            </w:pPr>
            <w:r w:rsidRPr="00CC3E08">
              <w:rPr>
                <w:rFonts w:ascii="Arial" w:hAnsi="Arial" w:cs="Arial"/>
                <w:b/>
                <w:bCs/>
                <w:sz w:val="18"/>
                <w:szCs w:val="18"/>
              </w:rPr>
              <w:t>Address</w:t>
            </w:r>
          </w:p>
        </w:tc>
        <w:tc>
          <w:tcPr>
            <w:tcW w:w="713" w:type="dxa"/>
            <w:shd w:val="clear" w:color="auto" w:fill="D9D9D9" w:themeFill="background1" w:themeFillShade="D9"/>
          </w:tcPr>
          <w:p w:rsidRPr="00CC3E08" w:rsidR="0027170F" w:rsidP="006B4EB7" w:rsidRDefault="0027170F">
            <w:pPr>
              <w:rPr>
                <w:rFonts w:ascii="Arial" w:hAnsi="Arial" w:cs="Arial"/>
                <w:b/>
                <w:bCs/>
                <w:sz w:val="18"/>
                <w:szCs w:val="18"/>
              </w:rPr>
            </w:pPr>
            <w:r w:rsidRPr="00CC3E08">
              <w:rPr>
                <w:rFonts w:ascii="Arial" w:hAnsi="Arial" w:cs="Arial"/>
                <w:b/>
                <w:bCs/>
                <w:sz w:val="18"/>
                <w:szCs w:val="18"/>
              </w:rPr>
              <w:t>Page</w:t>
            </w:r>
          </w:p>
        </w:tc>
      </w:tr>
      <w:tr w:rsidRPr="000D5F08" w:rsidR="0027170F" w:rsidTr="00AD7C7B">
        <w:trPr>
          <w:trHeight w:val="70"/>
        </w:trPr>
        <w:tc>
          <w:tcPr>
            <w:tcW w:w="1537" w:type="dxa"/>
            <w:shd w:val="clear" w:color="auto" w:fill="D9D9D9" w:themeFill="background1" w:themeFillShade="D9"/>
            <w:tcMar>
              <w:left w:w="0" w:type="dxa"/>
              <w:right w:w="0" w:type="dxa"/>
            </w:tcMar>
          </w:tcPr>
          <w:p>
            <w:r>
              <w:t>1</w:t>
            </w:r>
          </w:p>
        </w:tc>
        <w:tc>
          <w:tcPr>
            <w:tcW w:w="2430" w:type="dxa"/>
            <w:shd w:val="clear" w:color="auto" w:fill="D9D9D9" w:themeFill="background1" w:themeFillShade="D9"/>
            <w:tcMar>
              <w:left w:w="0" w:type="dxa"/>
              <w:right w:w="0" w:type="dxa"/>
            </w:tcMar>
          </w:tcPr>
          <w:p>
            <w:r>
              <w:t/>
            </w:r>
            <w:hyperlink w:history="true" w:anchor="1.0">
              <w:r>
                <w:rPr>
                  <w:rStyle w:val="Hyperlink"/>
                </w:rPr>
                <w:t>WAVE677DV_ARCH</w:t>
              </w:r>
            </w:hyperlink>
          </w:p>
        </w:tc>
        <w:tc>
          <w:tcPr>
            <w:tcW w:w="1170" w:type="dxa"/>
            <w:shd w:val="clear" w:color="auto" w:fill="D9D9D9" w:themeFill="background1" w:themeFillShade="D9"/>
            <w:tcMar>
              <w:left w:w="0" w:type="dxa"/>
              <w:right w:w="0" w:type="dxa"/>
            </w:tcMar>
          </w:tcPr>
          <w:p>
            <w:r>
              <w:t/>
            </w:r>
          </w:p>
        </w:tc>
        <w:tc>
          <w:tcPr>
            <w:tcW w:w="3420" w:type="dxa"/>
            <w:shd w:val="clear" w:color="auto" w:fill="D9D9D9" w:themeFill="background1" w:themeFillShade="D9"/>
            <w:tcMar>
              <w:left w:w="0" w:type="dxa"/>
              <w:right w:w="0" w:type="dxa"/>
            </w:tcMar>
          </w:tcPr>
          <w:p>
            <w:r>
              <w:t>0x000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w:t>
            </w:r>
          </w:p>
        </w:tc>
        <w:tc>
          <w:tcPr>
            <w:tcW w:w="2430" w:type="dxa"/>
            <w:shd w:val="clear" w:color="auto" w:fill="D9D9D9" w:themeFill="background1" w:themeFillShade="D9"/>
            <w:tcMar>
              <w:left w:w="0" w:type="dxa"/>
              <w:right w:w="0" w:type="dxa"/>
            </w:tcMar>
          </w:tcPr>
          <w:p>
            <w:r>
              <w:t/>
            </w:r>
            <w:hyperlink w:history="true" w:anchor="1.1.0">
              <w:r>
                <w:rPr>
                  <w:rStyle w:val="Hyperlink"/>
                </w:rPr>
                <w:t>WAVE6_HOST_IF</w:t>
              </w:r>
            </w:hyperlink>
          </w:p>
        </w:tc>
        <w:tc>
          <w:tcPr>
            <w:tcW w:w="1170" w:type="dxa"/>
            <w:shd w:val="clear" w:color="auto" w:fill="D9D9D9" w:themeFill="background1" w:themeFillShade="D9"/>
            <w:tcMar>
              <w:left w:w="0" w:type="dxa"/>
              <w:right w:w="0" w:type="dxa"/>
            </w:tcMar>
          </w:tcPr>
          <w:p>
            <w:r>
              <w:t/>
            </w:r>
          </w:p>
        </w:tc>
        <w:tc>
          <w:tcPr>
            <w:tcW w:w="3420" w:type="dxa"/>
            <w:shd w:val="clear" w:color="auto" w:fill="D9D9D9" w:themeFill="background1" w:themeFillShade="D9"/>
            <w:tcMar>
              <w:left w:w="0" w:type="dxa"/>
              <w:right w:w="0" w:type="dxa"/>
            </w:tcMar>
          </w:tcPr>
          <w:p>
            <w:r>
              <w:t>0x000-0x7FF</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w:t>
            </w:r>
          </w:p>
        </w:tc>
        <w:tc>
          <w:tcPr>
            <w:tcW w:w="2430" w:type="dxa"/>
            <w:shd w:val="clear" w:color="auto" w:fill="D9D9D9" w:themeFill="background1" w:themeFillShade="D9"/>
            <w:tcMar>
              <w:left w:w="0" w:type="dxa"/>
              <w:right w:w="0" w:type="dxa"/>
            </w:tcMar>
          </w:tcPr>
          <w:p>
            <w:r>
              <w:t/>
            </w:r>
            <w:hyperlink w:history="true" w:anchor="1.1.1.0">
              <w:r>
                <w:rPr>
                  <w:rStyle w:val="Hyperlink"/>
                </w:rPr>
                <w:t>WAVE6_HOST_IF_groups</w:t>
              </w:r>
            </w:hyperlink>
          </w:p>
        </w:tc>
        <w:tc>
          <w:tcPr>
            <w:tcW w:w="1170" w:type="dxa"/>
            <w:shd w:val="clear" w:color="auto" w:fill="D9D9D9" w:themeFill="background1" w:themeFillShade="D9"/>
            <w:tcMar>
              <w:left w:w="0" w:type="dxa"/>
              <w:right w:w="0" w:type="dxa"/>
            </w:tcMar>
          </w:tcPr>
          <w:p>
            <w:r>
              <w:t/>
            </w:r>
          </w:p>
        </w:tc>
        <w:tc>
          <w:tcPr>
            <w:tcW w:w="3420" w:type="dxa"/>
            <w:shd w:val="clear" w:color="auto" w:fill="D9D9D9" w:themeFill="background1" w:themeFillShade="D9"/>
            <w:tcMar>
              <w:left w:w="0" w:type="dxa"/>
              <w:right w:w="0" w:type="dxa"/>
            </w:tcMar>
          </w:tcPr>
          <w:p>
            <w:r>
              <w:t>0x000-0x7FF</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1.1.1.69</w:t>
            </w:r>
          </w:p>
        </w:tc>
        <w:tc>
          <w:tcPr>
            <w:tcW w:w="2430" w:type="dxa"/>
            <w:shd w:val="clear" w:color="auto" w:fill="D9D9D9" w:themeFill="background1" w:themeFillShade="D9"/>
            <w:tcMar>
              <w:left w:w="0" w:type="dxa"/>
              <w:right w:w="0" w:type="dxa"/>
            </w:tcMar>
          </w:tcPr>
          <w:p>
            <w:r>
              <w:t/>
            </w:r>
            <w:hyperlink w:history="true" w:anchor="1.1.1.69.0">
              <w:r>
                <w:rPr>
                  <w:rStyle w:val="Hyperlink"/>
                </w:rPr>
                <w:t>CMD_INIT_SEQ_OPTION</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0x204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1.1.1.70</w:t>
            </w:r>
          </w:p>
        </w:tc>
        <w:tc>
          <w:tcPr>
            <w:tcW w:w="2430" w:type="dxa"/>
            <w:shd w:val="clear" w:color="auto" w:fill="D9D9D9" w:themeFill="background1" w:themeFillShade="D9"/>
            <w:tcMar>
              <w:left w:w="0" w:type="dxa"/>
              <w:right w:w="0" w:type="dxa"/>
            </w:tcMar>
          </w:tcPr>
          <w:p>
            <w:r>
              <w:t/>
            </w:r>
            <w:hyperlink w:history="true" w:anchor="1.1.1.70.0">
              <w:r>
                <w:rPr>
                  <w:rStyle w:val="Hyperlink"/>
                </w:rPr>
                <w:t>CMD_OPTION</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0x204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1.1.1.71</w:t>
            </w:r>
          </w:p>
        </w:tc>
        <w:tc>
          <w:tcPr>
            <w:tcW w:w="2430" w:type="dxa"/>
            <w:shd w:val="clear" w:color="auto" w:fill="D9D9D9" w:themeFill="background1" w:themeFillShade="D9"/>
            <w:tcMar>
              <w:left w:w="0" w:type="dxa"/>
              <w:right w:w="0" w:type="dxa"/>
            </w:tcMar>
          </w:tcPr>
          <w:p>
            <w:r>
              <w:t/>
            </w:r>
            <w:hyperlink w:history="true" w:anchor="1.1.1.71.0">
              <w:r>
                <w:rPr>
                  <w:rStyle w:val="Hyperlink"/>
                </w:rPr>
                <w:t>CMD_SET_FB_OPTION</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0x204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1.1.1.72</w:t>
            </w:r>
          </w:p>
        </w:tc>
        <w:tc>
          <w:tcPr>
            <w:tcW w:w="2430" w:type="dxa"/>
            <w:shd w:val="clear" w:color="auto" w:fill="D9D9D9" w:themeFill="background1" w:themeFillShade="D9"/>
            <w:tcMar>
              <w:left w:w="0" w:type="dxa"/>
              <w:right w:w="0" w:type="dxa"/>
            </w:tcMar>
          </w:tcPr>
          <w:p>
            <w:r>
              <w:t/>
            </w:r>
            <w:hyperlink w:history="true" w:anchor="1.1.1.72.0">
              <w:r>
                <w:rPr>
                  <w:rStyle w:val="Hyperlink"/>
                </w:rPr>
                <w:t>CMD_SET_PARAM_OPTION</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0x204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1.1.1.93</w:t>
            </w:r>
          </w:p>
        </w:tc>
        <w:tc>
          <w:tcPr>
            <w:tcW w:w="2430" w:type="dxa"/>
            <w:shd w:val="clear" w:color="auto" w:fill="D9D9D9" w:themeFill="background1" w:themeFillShade="D9"/>
            <w:tcMar>
              <w:left w:w="0" w:type="dxa"/>
              <w:right w:w="0" w:type="dxa"/>
            </w:tcMar>
          </w:tcPr>
          <w:p>
            <w:r>
              <w:t/>
            </w:r>
            <w:hyperlink w:history="true" w:anchor="1.1.1.93.0">
              <w:r>
                <w:rPr>
                  <w:rStyle w:val="Hyperlink"/>
                </w:rPr>
                <w:t>CMD_BS_RD_PTR_DEC_PIC</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0x300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1.1.1.94</w:t>
            </w:r>
          </w:p>
        </w:tc>
        <w:tc>
          <w:tcPr>
            <w:tcW w:w="2430" w:type="dxa"/>
            <w:shd w:val="clear" w:color="auto" w:fill="D9D9D9" w:themeFill="background1" w:themeFillShade="D9"/>
            <w:tcMar>
              <w:left w:w="0" w:type="dxa"/>
              <w:right w:w="0" w:type="dxa"/>
            </w:tcMar>
          </w:tcPr>
          <w:p>
            <w:r>
              <w:t/>
            </w:r>
            <w:hyperlink w:history="true" w:anchor="1.1.1.94.0">
              <w:r>
                <w:rPr>
                  <w:rStyle w:val="Hyperlink"/>
                </w:rPr>
                <w:t>CMD_BS_START</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0x300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1.1.1.95</w:t>
            </w:r>
          </w:p>
        </w:tc>
        <w:tc>
          <w:tcPr>
            <w:tcW w:w="2430" w:type="dxa"/>
            <w:shd w:val="clear" w:color="auto" w:fill="D9D9D9" w:themeFill="background1" w:themeFillShade="D9"/>
            <w:tcMar>
              <w:left w:w="0" w:type="dxa"/>
              <w:right w:w="0" w:type="dxa"/>
            </w:tcMar>
          </w:tcPr>
          <w:p>
            <w:r>
              <w:t/>
            </w:r>
            <w:hyperlink w:history="true" w:anchor="1.1.1.95.0">
              <w:r>
                <w:rPr>
                  <w:rStyle w:val="Hyperlink"/>
                </w:rPr>
                <w:t>CMD_CREATE_INST_ADDR_WORK_BUF</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0x300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1.1.1.96</w:t>
            </w:r>
          </w:p>
        </w:tc>
        <w:tc>
          <w:tcPr>
            <w:tcW w:w="2430" w:type="dxa"/>
            <w:shd w:val="clear" w:color="auto" w:fill="D9D9D9" w:themeFill="background1" w:themeFillShade="D9"/>
            <w:tcMar>
              <w:left w:w="0" w:type="dxa"/>
              <w:right w:w="0" w:type="dxa"/>
            </w:tcMar>
          </w:tcPr>
          <w:p>
            <w:r>
              <w:t/>
            </w:r>
            <w:hyperlink w:history="true" w:anchor="1.1.1.96.0">
              <w:r>
                <w:rPr>
                  <w:rStyle w:val="Hyperlink"/>
                </w:rPr>
                <w:t>CMD_ENC_SEQ_SET_PARAM_ENABLE</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0x300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1.1.1.97</w:t>
            </w:r>
          </w:p>
        </w:tc>
        <w:tc>
          <w:tcPr>
            <w:tcW w:w="2430" w:type="dxa"/>
            <w:shd w:val="clear" w:color="auto" w:fill="D9D9D9" w:themeFill="background1" w:themeFillShade="D9"/>
            <w:tcMar>
              <w:left w:w="0" w:type="dxa"/>
              <w:right w:w="0" w:type="dxa"/>
            </w:tcMar>
          </w:tcPr>
          <w:p>
            <w:r>
              <w:t/>
            </w:r>
            <w:hyperlink w:history="true" w:anchor="1.1.1.97.0">
              <w:r>
                <w:rPr>
                  <w:rStyle w:val="Hyperlink"/>
                </w:rPr>
                <w:t>CMD_SET_FB_COMMON_PIC_INFO</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0x300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1.1.1.98</w:t>
            </w:r>
          </w:p>
        </w:tc>
        <w:tc>
          <w:tcPr>
            <w:tcW w:w="2430" w:type="dxa"/>
            <w:shd w:val="clear" w:color="auto" w:fill="D9D9D9" w:themeFill="background1" w:themeFillShade="D9"/>
            <w:tcMar>
              <w:left w:w="0" w:type="dxa"/>
              <w:right w:w="0" w:type="dxa"/>
            </w:tcMar>
          </w:tcPr>
          <w:p>
            <w:r>
              <w:t/>
            </w:r>
            <w:hyperlink w:history="true" w:anchor="1.1.1.98.0">
              <w:r>
                <w:rPr>
                  <w:rStyle w:val="Hyperlink"/>
                </w:rPr>
                <w:t>RET_DEC_ADDR_USERDATA_BASE</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0x300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1.1.1.99</w:t>
            </w:r>
          </w:p>
        </w:tc>
        <w:tc>
          <w:tcPr>
            <w:tcW w:w="2430" w:type="dxa"/>
            <w:shd w:val="clear" w:color="auto" w:fill="D9D9D9" w:themeFill="background1" w:themeFillShade="D9"/>
            <w:tcMar>
              <w:left w:w="0" w:type="dxa"/>
              <w:right w:w="0" w:type="dxa"/>
            </w:tcMar>
          </w:tcPr>
          <w:p>
            <w:r>
              <w:t/>
            </w:r>
            <w:hyperlink w:history="true" w:anchor="1.1.1.99.0">
              <w:r>
                <w:rPr>
                  <w:rStyle w:val="Hyperlink"/>
                </w:rPr>
                <w:t>RET_ENC_RD_PTR</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0x300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1.1.1.100</w:t>
            </w:r>
          </w:p>
        </w:tc>
        <w:tc>
          <w:tcPr>
            <w:tcW w:w="2430" w:type="dxa"/>
            <w:shd w:val="clear" w:color="auto" w:fill="D9D9D9" w:themeFill="background1" w:themeFillShade="D9"/>
            <w:tcMar>
              <w:left w:w="0" w:type="dxa"/>
              <w:right w:w="0" w:type="dxa"/>
            </w:tcMar>
          </w:tcPr>
          <w:p>
            <w:r>
              <w:t/>
            </w:r>
            <w:hyperlink w:history="true" w:anchor="1.1.1.100.0">
              <w:r>
                <w:rPr>
                  <w:rStyle w:val="Hyperlink"/>
                </w:rPr>
                <w:t>RET_ENC_RD_PTR_QUERY_ENC_FW_STATUS</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0x300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1.1.1.101</w:t>
            </w:r>
          </w:p>
        </w:tc>
        <w:tc>
          <w:tcPr>
            <w:tcW w:w="2430" w:type="dxa"/>
            <w:shd w:val="clear" w:color="auto" w:fill="D9D9D9" w:themeFill="background1" w:themeFillShade="D9"/>
            <w:tcMar>
              <w:left w:w="0" w:type="dxa"/>
              <w:right w:w="0" w:type="dxa"/>
            </w:tcMar>
          </w:tcPr>
          <w:p>
            <w:r>
              <w:t/>
            </w:r>
            <w:hyperlink w:history="true" w:anchor="1.1.1.101.0">
              <w:r>
                <w:rPr>
                  <w:rStyle w:val="Hyperlink"/>
                </w:rPr>
                <w:t>RET_QUERY_ENC_BS_RD_PTR</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0x300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1.1.1.103</w:t>
            </w:r>
          </w:p>
        </w:tc>
        <w:tc>
          <w:tcPr>
            <w:tcW w:w="2430" w:type="dxa"/>
            <w:shd w:val="clear" w:color="auto" w:fill="D9D9D9" w:themeFill="background1" w:themeFillShade="D9"/>
            <w:tcMar>
              <w:left w:w="0" w:type="dxa"/>
              <w:right w:w="0" w:type="dxa"/>
            </w:tcMar>
          </w:tcPr>
          <w:p>
            <w:r>
              <w:t/>
            </w:r>
            <w:hyperlink w:history="true" w:anchor="1.1.1.103.0">
              <w:r>
                <w:rPr>
                  <w:rStyle w:val="Hyperlink"/>
                </w:rPr>
                <w:t>CMD_BS_WR_PTR</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0x304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1.1.1.104</w:t>
            </w:r>
          </w:p>
        </w:tc>
        <w:tc>
          <w:tcPr>
            <w:tcW w:w="2430" w:type="dxa"/>
            <w:shd w:val="clear" w:color="auto" w:fill="D9D9D9" w:themeFill="background1" w:themeFillShade="D9"/>
            <w:tcMar>
              <w:left w:w="0" w:type="dxa"/>
              <w:right w:w="0" w:type="dxa"/>
            </w:tcMar>
          </w:tcPr>
          <w:p>
            <w:r>
              <w:t/>
            </w:r>
            <w:hyperlink w:history="true" w:anchor="1.1.1.104.0">
              <w:r>
                <w:rPr>
                  <w:rStyle w:val="Hyperlink"/>
                </w:rPr>
                <w:t>CMD_BS_WR_PTR_DEC_PIC</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0x304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1.1.1.105</w:t>
            </w:r>
          </w:p>
        </w:tc>
        <w:tc>
          <w:tcPr>
            <w:tcW w:w="2430" w:type="dxa"/>
            <w:shd w:val="clear" w:color="auto" w:fill="D9D9D9" w:themeFill="background1" w:themeFillShade="D9"/>
            <w:tcMar>
              <w:left w:w="0" w:type="dxa"/>
              <w:right w:w="0" w:type="dxa"/>
            </w:tcMar>
          </w:tcPr>
          <w:p>
            <w:r>
              <w:t/>
            </w:r>
            <w:hyperlink w:history="true" w:anchor="1.1.1.105.0">
              <w:r>
                <w:rPr>
                  <w:rStyle w:val="Hyperlink"/>
                </w:rPr>
                <w:t>CMD_CREATE_INST_WORK_BUF_SIZE</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0x304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1.1.1.106</w:t>
            </w:r>
          </w:p>
        </w:tc>
        <w:tc>
          <w:tcPr>
            <w:tcW w:w="2430" w:type="dxa"/>
            <w:shd w:val="clear" w:color="auto" w:fill="D9D9D9" w:themeFill="background1" w:themeFillShade="D9"/>
            <w:tcMar>
              <w:left w:w="0" w:type="dxa"/>
              <w:right w:w="0" w:type="dxa"/>
            </w:tcMar>
          </w:tcPr>
          <w:p>
            <w:r>
              <w:t/>
            </w:r>
            <w:hyperlink w:history="true" w:anchor="1.1.1.106.0">
              <w:r>
                <w:rPr>
                  <w:rStyle w:val="Hyperlink"/>
                </w:rPr>
                <w:t>CMD_ENC_SEQ_SRC_SIZE</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0x304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1.1.1.107</w:t>
            </w:r>
          </w:p>
        </w:tc>
        <w:tc>
          <w:tcPr>
            <w:tcW w:w="2430" w:type="dxa"/>
            <w:shd w:val="clear" w:color="auto" w:fill="D9D9D9" w:themeFill="background1" w:themeFillShade="D9"/>
            <w:tcMar>
              <w:left w:w="0" w:type="dxa"/>
              <w:right w:w="0" w:type="dxa"/>
            </w:tcMar>
          </w:tcPr>
          <w:p>
            <w:r>
              <w:t/>
            </w:r>
            <w:hyperlink w:history="true" w:anchor="1.1.1.107.0">
              <w:r>
                <w:rPr>
                  <w:rStyle w:val="Hyperlink"/>
                </w:rPr>
                <w:t>CMD_SET_FB_PIC_SIZE</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0x304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1.1.1.108</w:t>
            </w:r>
          </w:p>
        </w:tc>
        <w:tc>
          <w:tcPr>
            <w:tcW w:w="2430" w:type="dxa"/>
            <w:shd w:val="clear" w:color="auto" w:fill="D9D9D9" w:themeFill="background1" w:themeFillShade="D9"/>
            <w:tcMar>
              <w:left w:w="0" w:type="dxa"/>
              <w:right w:w="0" w:type="dxa"/>
            </w:tcMar>
          </w:tcPr>
          <w:p>
            <w:r>
              <w:t/>
            </w:r>
            <w:hyperlink w:history="true" w:anchor="1.1.1.108.0">
              <w:r>
                <w:rPr>
                  <w:rStyle w:val="Hyperlink"/>
                </w:rPr>
                <w:t>RET_DEC_USERDATA_SIZE</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0x304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1.1.1.109</w:t>
            </w:r>
          </w:p>
        </w:tc>
        <w:tc>
          <w:tcPr>
            <w:tcW w:w="2430" w:type="dxa"/>
            <w:shd w:val="clear" w:color="auto" w:fill="D9D9D9" w:themeFill="background1" w:themeFillShade="D9"/>
            <w:tcMar>
              <w:left w:w="0" w:type="dxa"/>
              <w:right w:w="0" w:type="dxa"/>
            </w:tcMar>
          </w:tcPr>
          <w:p>
            <w:r>
              <w:t/>
            </w:r>
            <w:hyperlink w:history="true" w:anchor="1.1.1.109.0">
              <w:r>
                <w:rPr>
                  <w:rStyle w:val="Hyperlink"/>
                </w:rPr>
                <w:t>RET_ENC_WR_PTR</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0x304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1.1.1.110</w:t>
            </w:r>
          </w:p>
        </w:tc>
        <w:tc>
          <w:tcPr>
            <w:tcW w:w="2430" w:type="dxa"/>
            <w:shd w:val="clear" w:color="auto" w:fill="D9D9D9" w:themeFill="background1" w:themeFillShade="D9"/>
            <w:tcMar>
              <w:left w:w="0" w:type="dxa"/>
              <w:right w:w="0" w:type="dxa"/>
            </w:tcMar>
          </w:tcPr>
          <w:p>
            <w:r>
              <w:t/>
            </w:r>
            <w:hyperlink w:history="true" w:anchor="1.1.1.110.0">
              <w:r>
                <w:rPr>
                  <w:rStyle w:val="Hyperlink"/>
                </w:rPr>
                <w:t>RET_ENC_WR_PTR_QUERY_ENC_FW_STATUS</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0x304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1.1.1.111</w:t>
            </w:r>
          </w:p>
        </w:tc>
        <w:tc>
          <w:tcPr>
            <w:tcW w:w="2430" w:type="dxa"/>
            <w:shd w:val="clear" w:color="auto" w:fill="D9D9D9" w:themeFill="background1" w:themeFillShade="D9"/>
            <w:tcMar>
              <w:left w:w="0" w:type="dxa"/>
              <w:right w:w="0" w:type="dxa"/>
            </w:tcMar>
          </w:tcPr>
          <w:p>
            <w:r>
              <w:t/>
            </w:r>
            <w:hyperlink w:history="true" w:anchor="1.1.1.111.0">
              <w:r>
                <w:rPr>
                  <w:rStyle w:val="Hyperlink"/>
                </w:rPr>
                <w:t>RET_QUERY_ENC_BS_WR_PTR</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0x304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1.1.1.113</w:t>
            </w:r>
          </w:p>
        </w:tc>
        <w:tc>
          <w:tcPr>
            <w:tcW w:w="2430" w:type="dxa"/>
            <w:shd w:val="clear" w:color="auto" w:fill="D9D9D9" w:themeFill="background1" w:themeFillShade="D9"/>
            <w:tcMar>
              <w:left w:w="0" w:type="dxa"/>
              <w:right w:w="0" w:type="dxa"/>
            </w:tcMar>
          </w:tcPr>
          <w:p>
            <w:r>
              <w:t/>
            </w:r>
            <w:hyperlink w:history="true" w:anchor="1.1.1.113.0">
              <w:r>
                <w:rPr>
                  <w:rStyle w:val="Hyperlink"/>
                </w:rPr>
                <w:t>CMD_BS_OPTIONS</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0x308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1.1.1.114</w:t>
            </w:r>
          </w:p>
        </w:tc>
        <w:tc>
          <w:tcPr>
            <w:tcW w:w="2430" w:type="dxa"/>
            <w:shd w:val="clear" w:color="auto" w:fill="D9D9D9" w:themeFill="background1" w:themeFillShade="D9"/>
            <w:tcMar>
              <w:left w:w="0" w:type="dxa"/>
              <w:right w:w="0" w:type="dxa"/>
            </w:tcMar>
          </w:tcPr>
          <w:p>
            <w:r>
              <w:t/>
            </w:r>
            <w:hyperlink w:history="true" w:anchor="1.1.1.114.0">
              <w:r>
                <w:rPr>
                  <w:rStyle w:val="Hyperlink"/>
                </w:rPr>
                <w:t>CMD_BS_OPTIONS_ENC_PIC</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0x308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1.1.1.115</w:t>
            </w:r>
          </w:p>
        </w:tc>
        <w:tc>
          <w:tcPr>
            <w:tcW w:w="2430" w:type="dxa"/>
            <w:shd w:val="clear" w:color="auto" w:fill="D9D9D9" w:themeFill="background1" w:themeFillShade="D9"/>
            <w:tcMar>
              <w:left w:w="0" w:type="dxa"/>
              <w:right w:w="0" w:type="dxa"/>
            </w:tcMar>
          </w:tcPr>
          <w:p>
            <w:r>
              <w:t/>
            </w:r>
            <w:hyperlink w:history="true" w:anchor="1.1.1.115.0">
              <w:r>
                <w:rPr>
                  <w:rStyle w:val="Hyperlink"/>
                </w:rPr>
                <w:t>CMD_ENC_SEQ_CUSTOM_MAP_ENDIAN</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0x308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1.1.1.116</w:t>
            </w:r>
          </w:p>
        </w:tc>
        <w:tc>
          <w:tcPr>
            <w:tcW w:w="2430" w:type="dxa"/>
            <w:shd w:val="clear" w:color="auto" w:fill="D9D9D9" w:themeFill="background1" w:themeFillShade="D9"/>
            <w:tcMar>
              <w:left w:w="0" w:type="dxa"/>
              <w:right w:w="0" w:type="dxa"/>
            </w:tcMar>
          </w:tcPr>
          <w:p>
            <w:r>
              <w:t/>
            </w:r>
            <w:hyperlink w:history="true" w:anchor="1.1.1.116.0">
              <w:r>
                <w:rPr>
                  <w:rStyle w:val="Hyperlink"/>
                </w:rPr>
                <w:t>CMD_SET_FB_NUM_FB</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0x308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1.1.1.117</w:t>
            </w:r>
          </w:p>
        </w:tc>
        <w:tc>
          <w:tcPr>
            <w:tcW w:w="2430" w:type="dxa"/>
            <w:shd w:val="clear" w:color="auto" w:fill="D9D9D9" w:themeFill="background1" w:themeFillShade="D9"/>
            <w:tcMar>
              <w:left w:w="0" w:type="dxa"/>
              <w:right w:w="0" w:type="dxa"/>
            </w:tcMar>
          </w:tcPr>
          <w:p>
            <w:r>
              <w:t/>
            </w:r>
            <w:hyperlink w:history="true" w:anchor="1.1.1.117.0">
              <w:r>
                <w:rPr>
                  <w:rStyle w:val="Hyperlink"/>
                </w:rPr>
                <w:t>RET_ENC_NUM_REQUIRED_FB</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0x308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1.1.1.119</w:t>
            </w:r>
          </w:p>
        </w:tc>
        <w:tc>
          <w:tcPr>
            <w:tcW w:w="2430" w:type="dxa"/>
            <w:shd w:val="clear" w:color="auto" w:fill="D9D9D9" w:themeFill="background1" w:themeFillShade="D9"/>
            <w:tcMar>
              <w:left w:w="0" w:type="dxa"/>
              <w:right w:w="0" w:type="dxa"/>
            </w:tcMar>
          </w:tcPr>
          <w:p>
            <w:r>
              <w:t/>
            </w:r>
            <w:hyperlink w:history="true" w:anchor="1.1.1.119.0">
              <w:r>
                <w:rPr>
                  <w:rStyle w:val="Hyperlink"/>
                </w:rPr>
                <w:t>CMD_SET_FB_FBC_STRIDE</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0x30C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1.1.1.120</w:t>
            </w:r>
          </w:p>
        </w:tc>
        <w:tc>
          <w:tcPr>
            <w:tcW w:w="2430" w:type="dxa"/>
            <w:shd w:val="clear" w:color="auto" w:fill="D9D9D9" w:themeFill="background1" w:themeFillShade="D9"/>
            <w:tcMar>
              <w:left w:w="0" w:type="dxa"/>
              <w:right w:w="0" w:type="dxa"/>
            </w:tcMar>
          </w:tcPr>
          <w:p>
            <w:r>
              <w:t/>
            </w:r>
            <w:hyperlink w:history="true" w:anchor="1.1.1.120.0">
              <w:r>
                <w:rPr>
                  <w:rStyle w:val="Hyperlink"/>
                </w:rPr>
                <w:t>CMD_USE_SEC_AXI</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0x30C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1.1.1.121</w:t>
            </w:r>
          </w:p>
        </w:tc>
        <w:tc>
          <w:tcPr>
            <w:tcW w:w="2430" w:type="dxa"/>
            <w:shd w:val="clear" w:color="auto" w:fill="D9D9D9" w:themeFill="background1" w:themeFillShade="D9"/>
            <w:tcMar>
              <w:left w:w="0" w:type="dxa"/>
              <w:right w:w="0" w:type="dxa"/>
            </w:tcMar>
          </w:tcPr>
          <w:p>
            <w:r>
              <w:t/>
            </w:r>
            <w:hyperlink w:history="true" w:anchor="1.1.1.121.0">
              <w:r>
                <w:rPr>
                  <w:rStyle w:val="Hyperlink"/>
                </w:rPr>
                <w:t>CMD_USE_SEC_AXI_ENC_PIC</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0x30C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1.1.1.122</w:t>
            </w:r>
          </w:p>
        </w:tc>
        <w:tc>
          <w:tcPr>
            <w:tcW w:w="2430" w:type="dxa"/>
            <w:shd w:val="clear" w:color="auto" w:fill="D9D9D9" w:themeFill="background1" w:themeFillShade="D9"/>
            <w:tcMar>
              <w:left w:w="0" w:type="dxa"/>
              <w:right w:w="0" w:type="dxa"/>
            </w:tcMar>
          </w:tcPr>
          <w:p>
            <w:r>
              <w:t/>
            </w:r>
            <w:hyperlink w:history="true" w:anchor="1.1.1.122.0">
              <w:r>
                <w:rPr>
                  <w:rStyle w:val="Hyperlink"/>
                </w:rPr>
                <w:t>RET_DEC_BS_RD_PTR</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0x30C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1.1.1.123</w:t>
            </w:r>
          </w:p>
        </w:tc>
        <w:tc>
          <w:tcPr>
            <w:tcW w:w="2430" w:type="dxa"/>
            <w:shd w:val="clear" w:color="auto" w:fill="D9D9D9" w:themeFill="background1" w:themeFillShade="D9"/>
            <w:tcMar>
              <w:left w:w="0" w:type="dxa"/>
              <w:right w:w="0" w:type="dxa"/>
            </w:tcMar>
          </w:tcPr>
          <w:p>
            <w:r>
              <w:t/>
            </w:r>
            <w:hyperlink w:history="true" w:anchor="1.1.1.123.0">
              <w:r>
                <w:rPr>
                  <w:rStyle w:val="Hyperlink"/>
                </w:rPr>
                <w:t>RET_MIN_SRC_BUF_NUM</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0x30C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1.1.1.125</w:t>
            </w:r>
          </w:p>
        </w:tc>
        <w:tc>
          <w:tcPr>
            <w:tcW w:w="2430" w:type="dxa"/>
            <w:shd w:val="clear" w:color="auto" w:fill="D9D9D9" w:themeFill="background1" w:themeFillShade="D9"/>
            <w:tcMar>
              <w:left w:w="0" w:type="dxa"/>
              <w:right w:w="0" w:type="dxa"/>
            </w:tcMar>
          </w:tcPr>
          <w:p>
            <w:r>
              <w:t/>
            </w:r>
            <w:hyperlink w:history="true" w:anchor="1.1.1.125.0">
              <w:r>
                <w:rPr>
                  <w:rStyle w:val="Hyperlink"/>
                </w:rPr>
                <w:t>CMD_ENC_REPORT_PARAM</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0x310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1.1.1.126</w:t>
            </w:r>
          </w:p>
        </w:tc>
        <w:tc>
          <w:tcPr>
            <w:tcW w:w="2430" w:type="dxa"/>
            <w:shd w:val="clear" w:color="auto" w:fill="D9D9D9" w:themeFill="background1" w:themeFillShade="D9"/>
            <w:tcMar>
              <w:left w:w="0" w:type="dxa"/>
              <w:right w:w="0" w:type="dxa"/>
            </w:tcMar>
          </w:tcPr>
          <w:p>
            <w:r>
              <w:t/>
            </w:r>
            <w:hyperlink w:history="true" w:anchor="1.1.1.126.0">
              <w:r>
                <w:rPr>
                  <w:rStyle w:val="Hyperlink"/>
                </w:rPr>
                <w:t>CMD_ENC_SEQ_PPS_PARAM</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0x310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1.1.1.127</w:t>
            </w:r>
          </w:p>
        </w:tc>
        <w:tc>
          <w:tcPr>
            <w:tcW w:w="2430" w:type="dxa"/>
            <w:shd w:val="clear" w:color="auto" w:fill="D9D9D9" w:themeFill="background1" w:themeFillShade="D9"/>
            <w:tcMar>
              <w:left w:w="0" w:type="dxa"/>
              <w:right w:w="0" w:type="dxa"/>
            </w:tcMar>
          </w:tcPr>
          <w:p>
            <w:r>
              <w:t/>
            </w:r>
            <w:hyperlink w:history="true" w:anchor="1.1.1.127.0">
              <w:r>
                <w:rPr>
                  <w:rStyle w:val="Hyperlink"/>
                </w:rPr>
                <w:t>CMD_SEQ_CHANGE_ENABLE_FLAG</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0x310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1.1.1.128</w:t>
            </w:r>
          </w:p>
        </w:tc>
        <w:tc>
          <w:tcPr>
            <w:tcW w:w="2430" w:type="dxa"/>
            <w:shd w:val="clear" w:color="auto" w:fill="D9D9D9" w:themeFill="background1" w:themeFillShade="D9"/>
            <w:tcMar>
              <w:left w:w="0" w:type="dxa"/>
              <w:right w:w="0" w:type="dxa"/>
            </w:tcMar>
          </w:tcPr>
          <w:p>
            <w:r>
              <w:t/>
            </w:r>
            <w:hyperlink w:history="true" w:anchor="1.1.1.128.0">
              <w:r>
                <w:rPr>
                  <w:rStyle w:val="Hyperlink"/>
                </w:rPr>
                <w:t>CMD_SET_FB_ADDR_LUMA_BASE0</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0x310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1.1.1.129</w:t>
            </w:r>
          </w:p>
        </w:tc>
        <w:tc>
          <w:tcPr>
            <w:tcW w:w="2430" w:type="dxa"/>
            <w:shd w:val="clear" w:color="auto" w:fill="D9D9D9" w:themeFill="background1" w:themeFillShade="D9"/>
            <w:tcMar>
              <w:left w:w="0" w:type="dxa"/>
              <w:right w:w="0" w:type="dxa"/>
            </w:tcMar>
          </w:tcPr>
          <w:p>
            <w:r>
              <w:t/>
            </w:r>
            <w:hyperlink w:history="true" w:anchor="1.1.1.129.0">
              <w:r>
                <w:rPr>
                  <w:rStyle w:val="Hyperlink"/>
                </w:rPr>
                <w:t>RET_DEC_SEQ_PARAM</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0x310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1.1.1.130</w:t>
            </w:r>
          </w:p>
        </w:tc>
        <w:tc>
          <w:tcPr>
            <w:tcW w:w="2430" w:type="dxa"/>
            <w:shd w:val="clear" w:color="auto" w:fill="D9D9D9" w:themeFill="background1" w:themeFillShade="D9"/>
            <w:tcMar>
              <w:left w:w="0" w:type="dxa"/>
              <w:right w:w="0" w:type="dxa"/>
            </w:tcMar>
          </w:tcPr>
          <w:p>
            <w:r>
              <w:t/>
            </w:r>
            <w:hyperlink w:history="true" w:anchor="1.1.1.130.0">
              <w:r>
                <w:rPr>
                  <w:rStyle w:val="Hyperlink"/>
                </w:rPr>
                <w:t>RET_ENC_PIC_TYPE</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0x310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1.1.1.132</w:t>
            </w:r>
          </w:p>
        </w:tc>
        <w:tc>
          <w:tcPr>
            <w:tcW w:w="2430" w:type="dxa"/>
            <w:shd w:val="clear" w:color="auto" w:fill="D9D9D9" w:themeFill="background1" w:themeFillShade="D9"/>
            <w:tcMar>
              <w:left w:w="0" w:type="dxa"/>
              <w:right w:w="0" w:type="dxa"/>
            </w:tcMar>
          </w:tcPr>
          <w:p>
            <w:r>
              <w:t/>
            </w:r>
            <w:hyperlink w:history="true" w:anchor="1.1.1.132.0">
              <w:r>
                <w:rPr>
                  <w:rStyle w:val="Hyperlink"/>
                </w:rPr>
                <w:t>CMD_ENC_SEQ_GOP_PARAM</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0x314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1.1.1.133</w:t>
            </w:r>
          </w:p>
        </w:tc>
        <w:tc>
          <w:tcPr>
            <w:tcW w:w="2430" w:type="dxa"/>
            <w:shd w:val="clear" w:color="auto" w:fill="D9D9D9" w:themeFill="background1" w:themeFillShade="D9"/>
            <w:tcMar>
              <w:left w:w="0" w:type="dxa"/>
              <w:right w:w="0" w:type="dxa"/>
            </w:tcMar>
          </w:tcPr>
          <w:p>
            <w:r>
              <w:t/>
            </w:r>
            <w:hyperlink w:history="true" w:anchor="1.1.1.133.0">
              <w:r>
                <w:rPr>
                  <w:rStyle w:val="Hyperlink"/>
                </w:rPr>
                <w:t>CMD_SET_FB_ADDR_CB_BASE0</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0x314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1.1.1.134</w:t>
            </w:r>
          </w:p>
        </w:tc>
        <w:tc>
          <w:tcPr>
            <w:tcW w:w="2430" w:type="dxa"/>
            <w:shd w:val="clear" w:color="auto" w:fill="D9D9D9" w:themeFill="background1" w:themeFillShade="D9"/>
            <w:tcMar>
              <w:left w:w="0" w:type="dxa"/>
              <w:right w:w="0" w:type="dxa"/>
            </w:tcMar>
          </w:tcPr>
          <w:p>
            <w:r>
              <w:t/>
            </w:r>
            <w:hyperlink w:history="true" w:anchor="1.1.1.134.0">
              <w:r>
                <w:rPr>
                  <w:rStyle w:val="Hyperlink"/>
                </w:rPr>
                <w:t>RET_DEC_COLOR_SAMPLE_INFO</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0x314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1.1.1.135</w:t>
            </w:r>
          </w:p>
        </w:tc>
        <w:tc>
          <w:tcPr>
            <w:tcW w:w="2430" w:type="dxa"/>
            <w:shd w:val="clear" w:color="auto" w:fill="D9D9D9" w:themeFill="background1" w:themeFillShade="D9"/>
            <w:tcMar>
              <w:left w:w="0" w:type="dxa"/>
              <w:right w:w="0" w:type="dxa"/>
            </w:tcMar>
          </w:tcPr>
          <w:p>
            <w:r>
              <w:t/>
            </w:r>
            <w:hyperlink w:history="true" w:anchor="1.1.1.135.0">
              <w:r>
                <w:rPr>
                  <w:rStyle w:val="Hyperlink"/>
                </w:rPr>
                <w:t>RET_ENC_PIC_POC</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0x314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1.1.1.137</w:t>
            </w:r>
          </w:p>
        </w:tc>
        <w:tc>
          <w:tcPr>
            <w:tcW w:w="2430" w:type="dxa"/>
            <w:shd w:val="clear" w:color="auto" w:fill="D9D9D9" w:themeFill="background1" w:themeFillShade="D9"/>
            <w:tcMar>
              <w:left w:w="0" w:type="dxa"/>
              <w:right w:w="0" w:type="dxa"/>
            </w:tcMar>
          </w:tcPr>
          <w:p>
            <w:r>
              <w:t/>
            </w:r>
            <w:hyperlink w:history="true" w:anchor="1.1.1.137.0">
              <w:r>
                <w:rPr>
                  <w:rStyle w:val="Hyperlink"/>
                </w:rPr>
                <w:t>CMD_DEC_TEMPORAL_ID_PLUS1</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0x318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1.1.1.138</w:t>
            </w:r>
          </w:p>
        </w:tc>
        <w:tc>
          <w:tcPr>
            <w:tcW w:w="2430" w:type="dxa"/>
            <w:shd w:val="clear" w:color="auto" w:fill="D9D9D9" w:themeFill="background1" w:themeFillShade="D9"/>
            <w:tcMar>
              <w:left w:w="0" w:type="dxa"/>
              <w:right w:w="0" w:type="dxa"/>
            </w:tcMar>
          </w:tcPr>
          <w:p>
            <w:r>
              <w:t/>
            </w:r>
            <w:hyperlink w:history="true" w:anchor="1.1.1.138.0">
              <w:r>
                <w:rPr>
                  <w:rStyle w:val="Hyperlink"/>
                </w:rPr>
                <w:t>CMD_ENC_MV_HISTO_CLASS0</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0x318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1.1.1.139</w:t>
            </w:r>
          </w:p>
        </w:tc>
        <w:tc>
          <w:tcPr>
            <w:tcW w:w="2430" w:type="dxa"/>
            <w:shd w:val="clear" w:color="auto" w:fill="D9D9D9" w:themeFill="background1" w:themeFillShade="D9"/>
            <w:tcMar>
              <w:left w:w="0" w:type="dxa"/>
              <w:right w:w="0" w:type="dxa"/>
            </w:tcMar>
          </w:tcPr>
          <w:p>
            <w:r>
              <w:t/>
            </w:r>
            <w:hyperlink w:history="true" w:anchor="1.1.1.139.0">
              <w:r>
                <w:rPr>
                  <w:rStyle w:val="Hyperlink"/>
                </w:rPr>
                <w:t>CMD_ENC_SEQ_INTRA_PARAM</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0x318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1.1.1.140</w:t>
            </w:r>
          </w:p>
        </w:tc>
        <w:tc>
          <w:tcPr>
            <w:tcW w:w="2430" w:type="dxa"/>
            <w:shd w:val="clear" w:color="auto" w:fill="D9D9D9" w:themeFill="background1" w:themeFillShade="D9"/>
            <w:tcMar>
              <w:left w:w="0" w:type="dxa"/>
              <w:right w:w="0" w:type="dxa"/>
            </w:tcMar>
          </w:tcPr>
          <w:p>
            <w:r>
              <w:t/>
            </w:r>
            <w:hyperlink w:history="true" w:anchor="1.1.1.140.0">
              <w:r>
                <w:rPr>
                  <w:rStyle w:val="Hyperlink"/>
                </w:rPr>
                <w:t>CMD_ENC_SEQ_INTRA_PARAM_AVC</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0x318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1.1.1.141</w:t>
            </w:r>
          </w:p>
        </w:tc>
        <w:tc>
          <w:tcPr>
            <w:tcW w:w="2430" w:type="dxa"/>
            <w:shd w:val="clear" w:color="auto" w:fill="D9D9D9" w:themeFill="background1" w:themeFillShade="D9"/>
            <w:tcMar>
              <w:left w:w="0" w:type="dxa"/>
              <w:right w:w="0" w:type="dxa"/>
            </w:tcMar>
          </w:tcPr>
          <w:p>
            <w:r>
              <w:t/>
            </w:r>
            <w:hyperlink w:history="true" w:anchor="1.1.1.141.0">
              <w:r>
                <w:rPr>
                  <w:rStyle w:val="Hyperlink"/>
                </w:rPr>
                <w:t>CMD_SET_FB_ADDR_CR_BASE0</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0x318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1.1.1.142</w:t>
            </w:r>
          </w:p>
        </w:tc>
        <w:tc>
          <w:tcPr>
            <w:tcW w:w="2430" w:type="dxa"/>
            <w:shd w:val="clear" w:color="auto" w:fill="D9D9D9" w:themeFill="background1" w:themeFillShade="D9"/>
            <w:tcMar>
              <w:left w:w="0" w:type="dxa"/>
              <w:right w:w="0" w:type="dxa"/>
            </w:tcMar>
          </w:tcPr>
          <w:p>
            <w:r>
              <w:t/>
            </w:r>
            <w:hyperlink w:history="true" w:anchor="1.1.1.142.0">
              <w:r>
                <w:rPr>
                  <w:rStyle w:val="Hyperlink"/>
                </w:rPr>
                <w:t>CMD_SET_FB_ADDR_FBC_Y_OFFSET0</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0x318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1.1.1.143</w:t>
            </w:r>
          </w:p>
        </w:tc>
        <w:tc>
          <w:tcPr>
            <w:tcW w:w="2430" w:type="dxa"/>
            <w:shd w:val="clear" w:color="auto" w:fill="D9D9D9" w:themeFill="background1" w:themeFillShade="D9"/>
            <w:tcMar>
              <w:left w:w="0" w:type="dxa"/>
              <w:right w:w="0" w:type="dxa"/>
            </w:tcMar>
          </w:tcPr>
          <w:p>
            <w:r>
              <w:t/>
            </w:r>
            <w:hyperlink w:history="true" w:anchor="1.1.1.143.0">
              <w:r>
                <w:rPr>
                  <w:rStyle w:val="Hyperlink"/>
                </w:rPr>
                <w:t>RET_DEC_ASPECT_RATIO</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0x318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1.1.1.144</w:t>
            </w:r>
          </w:p>
        </w:tc>
        <w:tc>
          <w:tcPr>
            <w:tcW w:w="2430" w:type="dxa"/>
            <w:shd w:val="clear" w:color="auto" w:fill="D9D9D9" w:themeFill="background1" w:themeFillShade="D9"/>
            <w:tcMar>
              <w:left w:w="0" w:type="dxa"/>
              <w:right w:w="0" w:type="dxa"/>
            </w:tcMar>
          </w:tcPr>
          <w:p>
            <w:r>
              <w:t/>
            </w:r>
            <w:hyperlink w:history="true" w:anchor="1.1.1.144.0">
              <w:r>
                <w:rPr>
                  <w:rStyle w:val="Hyperlink"/>
                </w:rPr>
                <w:t>RET_ENC_PIC_IDX</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0x318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1.1.1.146</w:t>
            </w:r>
          </w:p>
        </w:tc>
        <w:tc>
          <w:tcPr>
            <w:tcW w:w="2430" w:type="dxa"/>
            <w:shd w:val="clear" w:color="auto" w:fill="D9D9D9" w:themeFill="background1" w:themeFillShade="D9"/>
            <w:tcMar>
              <w:left w:w="0" w:type="dxa"/>
              <w:right w:w="0" w:type="dxa"/>
            </w:tcMar>
          </w:tcPr>
          <w:p>
            <w:r>
              <w:t/>
            </w:r>
            <w:hyperlink w:history="true" w:anchor="1.1.1.146.0">
              <w:r>
                <w:rPr>
                  <w:rStyle w:val="Hyperlink"/>
                </w:rPr>
                <w:t>CMD_ENC_MV_HISTO_CLASS1</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0x31C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1.1.1.147</w:t>
            </w:r>
          </w:p>
        </w:tc>
        <w:tc>
          <w:tcPr>
            <w:tcW w:w="2430" w:type="dxa"/>
            <w:shd w:val="clear" w:color="auto" w:fill="D9D9D9" w:themeFill="background1" w:themeFillShade="D9"/>
            <w:tcMar>
              <w:left w:w="0" w:type="dxa"/>
              <w:right w:w="0" w:type="dxa"/>
            </w:tcMar>
          </w:tcPr>
          <w:p>
            <w:r>
              <w:t/>
            </w:r>
            <w:hyperlink w:history="true" w:anchor="1.1.1.147.0">
              <w:r>
                <w:rPr>
                  <w:rStyle w:val="Hyperlink"/>
                </w:rPr>
                <w:t>CMD_ENC_SEQ_CONF_WIN_TOP_BOT</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0x31C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1.1.1.148</w:t>
            </w:r>
          </w:p>
        </w:tc>
        <w:tc>
          <w:tcPr>
            <w:tcW w:w="2430" w:type="dxa"/>
            <w:shd w:val="clear" w:color="auto" w:fill="D9D9D9" w:themeFill="background1" w:themeFillShade="D9"/>
            <w:tcMar>
              <w:left w:w="0" w:type="dxa"/>
              <w:right w:w="0" w:type="dxa"/>
            </w:tcMar>
          </w:tcPr>
          <w:p>
            <w:r>
              <w:t/>
            </w:r>
            <w:hyperlink w:history="true" w:anchor="1.1.1.148.0">
              <w:r>
                <w:rPr>
                  <w:rStyle w:val="Hyperlink"/>
                </w:rPr>
                <w:t>CMD_SET_FB_ADDR_FBC_C_OFFSET0</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0x31C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1.1.1.149</w:t>
            </w:r>
          </w:p>
        </w:tc>
        <w:tc>
          <w:tcPr>
            <w:tcW w:w="2430" w:type="dxa"/>
            <w:shd w:val="clear" w:color="auto" w:fill="D9D9D9" w:themeFill="background1" w:themeFillShade="D9"/>
            <w:tcMar>
              <w:left w:w="0" w:type="dxa"/>
              <w:right w:w="0" w:type="dxa"/>
            </w:tcMar>
          </w:tcPr>
          <w:p>
            <w:r>
              <w:t/>
            </w:r>
            <w:hyperlink w:history="true" w:anchor="1.1.1.149.0">
              <w:r>
                <w:rPr>
                  <w:rStyle w:val="Hyperlink"/>
                </w:rPr>
                <w:t>RET_DEC_BIT_RATE</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0x31C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1.1.1.150</w:t>
            </w:r>
          </w:p>
        </w:tc>
        <w:tc>
          <w:tcPr>
            <w:tcW w:w="2430" w:type="dxa"/>
            <w:shd w:val="clear" w:color="auto" w:fill="D9D9D9" w:themeFill="background1" w:themeFillShade="D9"/>
            <w:tcMar>
              <w:left w:w="0" w:type="dxa"/>
              <w:right w:w="0" w:type="dxa"/>
            </w:tcMar>
          </w:tcPr>
          <w:p>
            <w:r>
              <w:t/>
            </w:r>
            <w:hyperlink w:history="true" w:anchor="1.1.1.150.0">
              <w:r>
                <w:rPr>
                  <w:rStyle w:val="Hyperlink"/>
                </w:rPr>
                <w:t>RET_ENC_PIC_SLICE_NUM</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0x31C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1.1.1.152</w:t>
            </w:r>
          </w:p>
        </w:tc>
        <w:tc>
          <w:tcPr>
            <w:tcW w:w="2430" w:type="dxa"/>
            <w:shd w:val="clear" w:color="auto" w:fill="D9D9D9" w:themeFill="background1" w:themeFillShade="D9"/>
            <w:tcMar>
              <w:left w:w="0" w:type="dxa"/>
              <w:right w:w="0" w:type="dxa"/>
            </w:tcMar>
          </w:tcPr>
          <w:p>
            <w:r>
              <w:t/>
            </w:r>
            <w:hyperlink w:history="true" w:anchor="1.1.1.152.0">
              <w:r>
                <w:rPr>
                  <w:rStyle w:val="Hyperlink"/>
                </w:rPr>
                <w:t>CMD_ENC_SEQ_CONF_WIN_LEFT_RIGHT</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0x320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1.1.1.153</w:t>
            </w:r>
          </w:p>
        </w:tc>
        <w:tc>
          <w:tcPr>
            <w:tcW w:w="2430" w:type="dxa"/>
            <w:shd w:val="clear" w:color="auto" w:fill="D9D9D9" w:themeFill="background1" w:themeFillShade="D9"/>
            <w:tcMar>
              <w:left w:w="0" w:type="dxa"/>
              <w:right w:w="0" w:type="dxa"/>
            </w:tcMar>
          </w:tcPr>
          <w:p>
            <w:r>
              <w:t/>
            </w:r>
            <w:hyperlink w:history="true" w:anchor="1.1.1.153.0">
              <w:r>
                <w:rPr>
                  <w:rStyle w:val="Hyperlink"/>
                </w:rPr>
                <w:t>CMD_SET_FB_ADDR_COL0</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0x320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1.1.1.154</w:t>
            </w:r>
          </w:p>
        </w:tc>
        <w:tc>
          <w:tcPr>
            <w:tcW w:w="2430" w:type="dxa"/>
            <w:shd w:val="clear" w:color="auto" w:fill="D9D9D9" w:themeFill="background1" w:themeFillShade="D9"/>
            <w:tcMar>
              <w:left w:w="0" w:type="dxa"/>
              <w:right w:w="0" w:type="dxa"/>
            </w:tcMar>
          </w:tcPr>
          <w:p>
            <w:r>
              <w:t/>
            </w:r>
            <w:hyperlink w:history="true" w:anchor="1.1.1.154.0">
              <w:r>
                <w:rPr>
                  <w:rStyle w:val="Hyperlink"/>
                </w:rPr>
                <w:t>RET_DEC_FRAME_RATE_NR</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0x320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1.1.1.155</w:t>
            </w:r>
          </w:p>
        </w:tc>
        <w:tc>
          <w:tcPr>
            <w:tcW w:w="2430" w:type="dxa"/>
            <w:shd w:val="clear" w:color="auto" w:fill="D9D9D9" w:themeFill="background1" w:themeFillShade="D9"/>
            <w:tcMar>
              <w:left w:w="0" w:type="dxa"/>
              <w:right w:w="0" w:type="dxa"/>
            </w:tcMar>
          </w:tcPr>
          <w:p>
            <w:r>
              <w:t/>
            </w:r>
            <w:hyperlink w:history="true" w:anchor="1.1.1.155.0">
              <w:r>
                <w:rPr>
                  <w:rStyle w:val="Hyperlink"/>
                </w:rPr>
                <w:t>RET_ENC_PIC_SKIP</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0x320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1.1.1.157</w:t>
            </w:r>
          </w:p>
        </w:tc>
        <w:tc>
          <w:tcPr>
            <w:tcW w:w="2430" w:type="dxa"/>
            <w:shd w:val="clear" w:color="auto" w:fill="D9D9D9" w:themeFill="background1" w:themeFillShade="D9"/>
            <w:tcMar>
              <w:left w:w="0" w:type="dxa"/>
              <w:right w:w="0" w:type="dxa"/>
            </w:tcMar>
          </w:tcPr>
          <w:p>
            <w:r>
              <w:t/>
            </w:r>
            <w:hyperlink w:history="true" w:anchor="1.1.1.157.0">
              <w:r>
                <w:rPr>
                  <w:rStyle w:val="Hyperlink"/>
                </w:rPr>
                <w:t>CMD_ENC_SEQ_RDO_PARAM</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0x324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1.1.1.158</w:t>
            </w:r>
          </w:p>
        </w:tc>
        <w:tc>
          <w:tcPr>
            <w:tcW w:w="2430" w:type="dxa"/>
            <w:shd w:val="clear" w:color="auto" w:fill="D9D9D9" w:themeFill="background1" w:themeFillShade="D9"/>
            <w:tcMar>
              <w:left w:w="0" w:type="dxa"/>
              <w:right w:w="0" w:type="dxa"/>
            </w:tcMar>
          </w:tcPr>
          <w:p>
            <w:r>
              <w:t/>
            </w:r>
            <w:hyperlink w:history="true" w:anchor="1.1.1.158.0">
              <w:r>
                <w:rPr>
                  <w:rStyle w:val="Hyperlink"/>
                </w:rPr>
                <w:t>CMD_SET_FB_ADDR_SUB_SAMPLED_FB_BASE0</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0x324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1.1.1.159</w:t>
            </w:r>
          </w:p>
        </w:tc>
        <w:tc>
          <w:tcPr>
            <w:tcW w:w="2430" w:type="dxa"/>
            <w:shd w:val="clear" w:color="auto" w:fill="D9D9D9" w:themeFill="background1" w:themeFillShade="D9"/>
            <w:tcMar>
              <w:left w:w="0" w:type="dxa"/>
              <w:right w:w="0" w:type="dxa"/>
            </w:tcMar>
          </w:tcPr>
          <w:p>
            <w:r>
              <w:t/>
            </w:r>
            <w:hyperlink w:history="true" w:anchor="1.1.1.159.0">
              <w:r>
                <w:rPr>
                  <w:rStyle w:val="Hyperlink"/>
                </w:rPr>
                <w:t>RET_DEC_FRAME_RATE_DR</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0x324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1.1.1.160</w:t>
            </w:r>
          </w:p>
        </w:tc>
        <w:tc>
          <w:tcPr>
            <w:tcW w:w="2430" w:type="dxa"/>
            <w:shd w:val="clear" w:color="auto" w:fill="D9D9D9" w:themeFill="background1" w:themeFillShade="D9"/>
            <w:tcMar>
              <w:left w:w="0" w:type="dxa"/>
              <w:right w:w="0" w:type="dxa"/>
            </w:tcMar>
          </w:tcPr>
          <w:p>
            <w:r>
              <w:t/>
            </w:r>
            <w:hyperlink w:history="true" w:anchor="1.1.1.160.0">
              <w:r>
                <w:rPr>
                  <w:rStyle w:val="Hyperlink"/>
                </w:rPr>
                <w:t>RET_ENC_PIC_NUM_INTRA</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0x324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1.1.1.162</w:t>
            </w:r>
          </w:p>
        </w:tc>
        <w:tc>
          <w:tcPr>
            <w:tcW w:w="2430" w:type="dxa"/>
            <w:shd w:val="clear" w:color="auto" w:fill="D9D9D9" w:themeFill="background1" w:themeFillShade="D9"/>
            <w:tcMar>
              <w:left w:w="0" w:type="dxa"/>
              <w:right w:w="0" w:type="dxa"/>
            </w:tcMar>
          </w:tcPr>
          <w:p>
            <w:r>
              <w:t/>
            </w:r>
            <w:hyperlink w:history="true" w:anchor="1.1.1.162.0">
              <w:r>
                <w:rPr>
                  <w:rStyle w:val="Hyperlink"/>
                </w:rPr>
                <w:t>CMD_SET_FB_ADDR_LUMA_BASE1</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0x328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1.1.1.163</w:t>
            </w:r>
          </w:p>
        </w:tc>
        <w:tc>
          <w:tcPr>
            <w:tcW w:w="2430" w:type="dxa"/>
            <w:shd w:val="clear" w:color="auto" w:fill="D9D9D9" w:themeFill="background1" w:themeFillShade="D9"/>
            <w:tcMar>
              <w:left w:w="0" w:type="dxa"/>
              <w:right w:w="0" w:type="dxa"/>
            </w:tcMar>
          </w:tcPr>
          <w:p>
            <w:r>
              <w:t/>
            </w:r>
            <w:hyperlink w:history="true" w:anchor="1.1.1.163.0">
              <w:r>
                <w:rPr>
                  <w:rStyle w:val="Hyperlink"/>
                </w:rPr>
                <w:t>RET_DEC_NUM_REQURED_FB</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0x328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1.1.1.164</w:t>
            </w:r>
          </w:p>
        </w:tc>
        <w:tc>
          <w:tcPr>
            <w:tcW w:w="2430" w:type="dxa"/>
            <w:shd w:val="clear" w:color="auto" w:fill="D9D9D9" w:themeFill="background1" w:themeFillShade="D9"/>
            <w:tcMar>
              <w:left w:w="0" w:type="dxa"/>
              <w:right w:w="0" w:type="dxa"/>
            </w:tcMar>
          </w:tcPr>
          <w:p>
            <w:r>
              <w:t/>
            </w:r>
            <w:hyperlink w:history="true" w:anchor="1.1.1.164.0">
              <w:r>
                <w:rPr>
                  <w:rStyle w:val="Hyperlink"/>
                </w:rPr>
                <w:t>RET_ENC_PIC_NUM_MERGE</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0x328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1.1.1.166</w:t>
            </w:r>
          </w:p>
        </w:tc>
        <w:tc>
          <w:tcPr>
            <w:tcW w:w="2430" w:type="dxa"/>
            <w:shd w:val="clear" w:color="auto" w:fill="D9D9D9" w:themeFill="background1" w:themeFillShade="D9"/>
            <w:tcMar>
              <w:left w:w="0" w:type="dxa"/>
              <w:right w:w="0" w:type="dxa"/>
            </w:tcMar>
          </w:tcPr>
          <w:p>
            <w:r>
              <w:t/>
            </w:r>
            <w:hyperlink w:history="true" w:anchor="1.1.1.166.0">
              <w:r>
                <w:rPr>
                  <w:rStyle w:val="Hyperlink"/>
                </w:rPr>
                <w:t>CMD_ENC_SRC_PIC_IDX</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0x32C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1.1.1.167</w:t>
            </w:r>
          </w:p>
        </w:tc>
        <w:tc>
          <w:tcPr>
            <w:tcW w:w="2430" w:type="dxa"/>
            <w:shd w:val="clear" w:color="auto" w:fill="D9D9D9" w:themeFill="background1" w:themeFillShade="D9"/>
            <w:tcMar>
              <w:left w:w="0" w:type="dxa"/>
              <w:right w:w="0" w:type="dxa"/>
            </w:tcMar>
          </w:tcPr>
          <w:p>
            <w:r>
              <w:t/>
            </w:r>
            <w:hyperlink w:history="true" w:anchor="1.1.1.167.0">
              <w:r>
                <w:rPr>
                  <w:rStyle w:val="Hyperlink"/>
                </w:rPr>
                <w:t>CMD_SET_FB_ADDR_CB_BASE1</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0x32C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1.1.1.168</w:t>
            </w:r>
          </w:p>
        </w:tc>
        <w:tc>
          <w:tcPr>
            <w:tcW w:w="2430" w:type="dxa"/>
            <w:shd w:val="clear" w:color="auto" w:fill="D9D9D9" w:themeFill="background1" w:themeFillShade="D9"/>
            <w:tcMar>
              <w:left w:w="0" w:type="dxa"/>
              <w:right w:w="0" w:type="dxa"/>
            </w:tcMar>
          </w:tcPr>
          <w:p>
            <w:r>
              <w:t/>
            </w:r>
            <w:hyperlink w:history="true" w:anchor="1.1.1.168.0">
              <w:r>
                <w:rPr>
                  <w:rStyle w:val="Hyperlink"/>
                </w:rPr>
                <w:t>RET_DEC_NUM_REORDER_DELAY</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0x32C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1.1.1.169</w:t>
            </w:r>
          </w:p>
        </w:tc>
        <w:tc>
          <w:tcPr>
            <w:tcW w:w="2430" w:type="dxa"/>
            <w:shd w:val="clear" w:color="auto" w:fill="D9D9D9" w:themeFill="background1" w:themeFillShade="D9"/>
            <w:tcMar>
              <w:left w:w="0" w:type="dxa"/>
              <w:right w:w="0" w:type="dxa"/>
            </w:tcMar>
          </w:tcPr>
          <w:p>
            <w:r>
              <w:t/>
            </w:r>
            <w:hyperlink w:history="true" w:anchor="1.1.1.169.0">
              <w:r>
                <w:rPr>
                  <w:rStyle w:val="Hyperlink"/>
                </w:rPr>
                <w:t>RET_ENC_PIC_NON_REF_PIC_FLAG</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0x32C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1.1.1.171</w:t>
            </w:r>
          </w:p>
        </w:tc>
        <w:tc>
          <w:tcPr>
            <w:tcW w:w="2430" w:type="dxa"/>
            <w:shd w:val="clear" w:color="auto" w:fill="D9D9D9" w:themeFill="background1" w:themeFillShade="D9"/>
            <w:tcMar>
              <w:left w:w="0" w:type="dxa"/>
              <w:right w:w="0" w:type="dxa"/>
            </w:tcMar>
          </w:tcPr>
          <w:p>
            <w:r>
              <w:t/>
            </w:r>
            <w:hyperlink w:history="true" w:anchor="1.1.1.171.0">
              <w:r>
                <w:rPr>
                  <w:rStyle w:val="Hyperlink"/>
                </w:rPr>
                <w:t>CMD_ENC_SEQ_INTRA_MIN_MAX_QP</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0x330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1.1.1.172</w:t>
            </w:r>
          </w:p>
        </w:tc>
        <w:tc>
          <w:tcPr>
            <w:tcW w:w="2430" w:type="dxa"/>
            <w:shd w:val="clear" w:color="auto" w:fill="D9D9D9" w:themeFill="background1" w:themeFillShade="D9"/>
            <w:tcMar>
              <w:left w:w="0" w:type="dxa"/>
              <w:right w:w="0" w:type="dxa"/>
            </w:tcMar>
          </w:tcPr>
          <w:p>
            <w:r>
              <w:t/>
            </w:r>
            <w:hyperlink w:history="true" w:anchor="1.1.1.172.0">
              <w:r>
                <w:rPr>
                  <w:rStyle w:val="Hyperlink"/>
                </w:rPr>
                <w:t>CMD_ENC_SRC_ADDR_Y</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0x330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1.1.1.173</w:t>
            </w:r>
          </w:p>
        </w:tc>
        <w:tc>
          <w:tcPr>
            <w:tcW w:w="2430" w:type="dxa"/>
            <w:shd w:val="clear" w:color="auto" w:fill="D9D9D9" w:themeFill="background1" w:themeFillShade="D9"/>
            <w:tcMar>
              <w:left w:w="0" w:type="dxa"/>
              <w:right w:w="0" w:type="dxa"/>
            </w:tcMar>
          </w:tcPr>
          <w:p>
            <w:r>
              <w:t/>
            </w:r>
            <w:hyperlink w:history="true" w:anchor="1.1.1.173.0">
              <w:r>
                <w:rPr>
                  <w:rStyle w:val="Hyperlink"/>
                </w:rPr>
                <w:t>CMD_SET_FB_ADDR_CR_BASE1</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0x330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1.1.1.174</w:t>
            </w:r>
          </w:p>
        </w:tc>
        <w:tc>
          <w:tcPr>
            <w:tcW w:w="2430" w:type="dxa"/>
            <w:shd w:val="clear" w:color="auto" w:fill="D9D9D9" w:themeFill="background1" w:themeFillShade="D9"/>
            <w:tcMar>
              <w:left w:w="0" w:type="dxa"/>
              <w:right w:w="0" w:type="dxa"/>
            </w:tcMar>
          </w:tcPr>
          <w:p>
            <w:r>
              <w:t/>
            </w:r>
            <w:hyperlink w:history="true" w:anchor="1.1.1.174.0">
              <w:r>
                <w:rPr>
                  <w:rStyle w:val="Hyperlink"/>
                </w:rPr>
                <w:t>CMD_SET_FB_ADDR_FBC_Y_OFFSET1</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0x330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1.1.1.175</w:t>
            </w:r>
          </w:p>
        </w:tc>
        <w:tc>
          <w:tcPr>
            <w:tcW w:w="2430" w:type="dxa"/>
            <w:shd w:val="clear" w:color="auto" w:fill="D9D9D9" w:themeFill="background1" w:themeFillShade="D9"/>
            <w:tcMar>
              <w:left w:w="0" w:type="dxa"/>
              <w:right w:w="0" w:type="dxa"/>
            </w:tcMar>
          </w:tcPr>
          <w:p>
            <w:r>
              <w:t/>
            </w:r>
            <w:hyperlink w:history="true" w:anchor="1.1.1.175.0">
              <w:r>
                <w:rPr>
                  <w:rStyle w:val="Hyperlink"/>
                </w:rPr>
                <w:t>RET_DEC_SUB_LAYER_INFO</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0x330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1.1.1.176</w:t>
            </w:r>
          </w:p>
        </w:tc>
        <w:tc>
          <w:tcPr>
            <w:tcW w:w="2430" w:type="dxa"/>
            <w:shd w:val="clear" w:color="auto" w:fill="D9D9D9" w:themeFill="background1" w:themeFillShade="D9"/>
            <w:tcMar>
              <w:left w:w="0" w:type="dxa"/>
              <w:right w:w="0" w:type="dxa"/>
            </w:tcMar>
          </w:tcPr>
          <w:p>
            <w:r>
              <w:t/>
            </w:r>
            <w:hyperlink w:history="true" w:anchor="1.1.1.176.0">
              <w:r>
                <w:rPr>
                  <w:rStyle w:val="Hyperlink"/>
                </w:rPr>
                <w:t>RET_ENC_PIC_NUM_SKIP</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0x330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1.1.1.178</w:t>
            </w:r>
          </w:p>
        </w:tc>
        <w:tc>
          <w:tcPr>
            <w:tcW w:w="2430" w:type="dxa"/>
            <w:shd w:val="clear" w:color="auto" w:fill="D9D9D9" w:themeFill="background1" w:themeFillShade="D9"/>
            <w:tcMar>
              <w:left w:w="0" w:type="dxa"/>
              <w:right w:w="0" w:type="dxa"/>
            </w:tcMar>
          </w:tcPr>
          <w:p>
            <w:r>
              <w:t/>
            </w:r>
            <w:hyperlink w:history="true" w:anchor="1.1.1.178.0">
              <w:r>
                <w:rPr>
                  <w:rStyle w:val="Hyperlink"/>
                </w:rPr>
                <w:t>CMD_ENC_SEQ_RC_FRAME_RATE</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0x334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1.1.1.179</w:t>
            </w:r>
          </w:p>
        </w:tc>
        <w:tc>
          <w:tcPr>
            <w:tcW w:w="2430" w:type="dxa"/>
            <w:shd w:val="clear" w:color="auto" w:fill="D9D9D9" w:themeFill="background1" w:themeFillShade="D9"/>
            <w:tcMar>
              <w:left w:w="0" w:type="dxa"/>
              <w:right w:w="0" w:type="dxa"/>
            </w:tcMar>
          </w:tcPr>
          <w:p>
            <w:r>
              <w:t/>
            </w:r>
            <w:hyperlink w:history="true" w:anchor="1.1.1.179.0">
              <w:r>
                <w:rPr>
                  <w:rStyle w:val="Hyperlink"/>
                </w:rPr>
                <w:t>CMD_ENC_SRC_ADDR_U</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0x334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1.1.1.180</w:t>
            </w:r>
          </w:p>
        </w:tc>
        <w:tc>
          <w:tcPr>
            <w:tcW w:w="2430" w:type="dxa"/>
            <w:shd w:val="clear" w:color="auto" w:fill="D9D9D9" w:themeFill="background1" w:themeFillShade="D9"/>
            <w:tcMar>
              <w:left w:w="0" w:type="dxa"/>
              <w:right w:w="0" w:type="dxa"/>
            </w:tcMar>
          </w:tcPr>
          <w:p>
            <w:r>
              <w:t/>
            </w:r>
            <w:hyperlink w:history="true" w:anchor="1.1.1.180.0">
              <w:r>
                <w:rPr>
                  <w:rStyle w:val="Hyperlink"/>
                </w:rPr>
                <w:t>CMD_SET_FB_ADDR_FBC_C_OFFSET1</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0x334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1.1.1.181</w:t>
            </w:r>
          </w:p>
        </w:tc>
        <w:tc>
          <w:tcPr>
            <w:tcW w:w="2430" w:type="dxa"/>
            <w:shd w:val="clear" w:color="auto" w:fill="D9D9D9" w:themeFill="background1" w:themeFillShade="D9"/>
            <w:tcMar>
              <w:left w:w="0" w:type="dxa"/>
              <w:right w:w="0" w:type="dxa"/>
            </w:tcMar>
          </w:tcPr>
          <w:p>
            <w:r>
              <w:t/>
            </w:r>
            <w:hyperlink w:history="true" w:anchor="1.1.1.181.0">
              <w:r>
                <w:rPr>
                  <w:rStyle w:val="Hyperlink"/>
                </w:rPr>
                <w:t>RET_DEC_NOTIFICATION</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0x334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1.1.1.182</w:t>
            </w:r>
          </w:p>
        </w:tc>
        <w:tc>
          <w:tcPr>
            <w:tcW w:w="2430" w:type="dxa"/>
            <w:shd w:val="clear" w:color="auto" w:fill="D9D9D9" w:themeFill="background1" w:themeFillShade="D9"/>
            <w:tcMar>
              <w:left w:w="0" w:type="dxa"/>
              <w:right w:w="0" w:type="dxa"/>
            </w:tcMar>
          </w:tcPr>
          <w:p>
            <w:r>
              <w:t/>
            </w:r>
            <w:hyperlink w:history="true" w:anchor="1.1.1.182.0">
              <w:r>
                <w:rPr>
                  <w:rStyle w:val="Hyperlink"/>
                </w:rPr>
                <w:t>RET_ENC_PIC_AVG_CTU_QP</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0x334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1.1.1.184</w:t>
            </w:r>
          </w:p>
        </w:tc>
        <w:tc>
          <w:tcPr>
            <w:tcW w:w="2430" w:type="dxa"/>
            <w:shd w:val="clear" w:color="auto" w:fill="D9D9D9" w:themeFill="background1" w:themeFillShade="D9"/>
            <w:tcMar>
              <w:left w:w="0" w:type="dxa"/>
              <w:right w:w="0" w:type="dxa"/>
            </w:tcMar>
          </w:tcPr>
          <w:p>
            <w:r>
              <w:t/>
            </w:r>
            <w:hyperlink w:history="true" w:anchor="1.1.1.184.0">
              <w:r>
                <w:rPr>
                  <w:rStyle w:val="Hyperlink"/>
                </w:rPr>
                <w:t>CMD_ENC_SRC_ADDR_V</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0x338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1.1.1.185</w:t>
            </w:r>
          </w:p>
        </w:tc>
        <w:tc>
          <w:tcPr>
            <w:tcW w:w="2430" w:type="dxa"/>
            <w:shd w:val="clear" w:color="auto" w:fill="D9D9D9" w:themeFill="background1" w:themeFillShade="D9"/>
            <w:tcMar>
              <w:left w:w="0" w:type="dxa"/>
              <w:right w:w="0" w:type="dxa"/>
            </w:tcMar>
          </w:tcPr>
          <w:p>
            <w:r>
              <w:t/>
            </w:r>
            <w:hyperlink w:history="true" w:anchor="1.1.1.185.0">
              <w:r>
                <w:rPr>
                  <w:rStyle w:val="Hyperlink"/>
                </w:rPr>
                <w:t>CMD_SET_FB_ADDR_COL1</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0x338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1.1.1.186</w:t>
            </w:r>
          </w:p>
        </w:tc>
        <w:tc>
          <w:tcPr>
            <w:tcW w:w="2430" w:type="dxa"/>
            <w:shd w:val="clear" w:color="auto" w:fill="D9D9D9" w:themeFill="background1" w:themeFillShade="D9"/>
            <w:tcMar>
              <w:left w:w="0" w:type="dxa"/>
              <w:right w:w="0" w:type="dxa"/>
            </w:tcMar>
          </w:tcPr>
          <w:p>
            <w:r>
              <w:t/>
            </w:r>
            <w:hyperlink w:history="true" w:anchor="1.1.1.186.0">
              <w:r>
                <w:rPr>
                  <w:rStyle w:val="Hyperlink"/>
                </w:rPr>
                <w:t>RET_DEC_USERDATA_IDC</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0x338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1.1.1.187</w:t>
            </w:r>
          </w:p>
        </w:tc>
        <w:tc>
          <w:tcPr>
            <w:tcW w:w="2430" w:type="dxa"/>
            <w:shd w:val="clear" w:color="auto" w:fill="D9D9D9" w:themeFill="background1" w:themeFillShade="D9"/>
            <w:tcMar>
              <w:left w:w="0" w:type="dxa"/>
              <w:right w:w="0" w:type="dxa"/>
            </w:tcMar>
          </w:tcPr>
          <w:p>
            <w:r>
              <w:t/>
            </w:r>
            <w:hyperlink w:history="true" w:anchor="1.1.1.187.0">
              <w:r>
                <w:rPr>
                  <w:rStyle w:val="Hyperlink"/>
                </w:rPr>
                <w:t>RET_ENC_PIC_BYTE</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0x338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1.1.1.189</w:t>
            </w:r>
          </w:p>
        </w:tc>
        <w:tc>
          <w:tcPr>
            <w:tcW w:w="2430" w:type="dxa"/>
            <w:shd w:val="clear" w:color="auto" w:fill="D9D9D9" w:themeFill="background1" w:themeFillShade="D9"/>
            <w:tcMar>
              <w:left w:w="0" w:type="dxa"/>
              <w:right w:w="0" w:type="dxa"/>
            </w:tcMar>
          </w:tcPr>
          <w:p>
            <w:r>
              <w:t/>
            </w:r>
            <w:hyperlink w:history="true" w:anchor="1.1.1.189.0">
              <w:r>
                <w:rPr>
                  <w:rStyle w:val="Hyperlink"/>
                </w:rPr>
                <w:t>CMD_ENC_SRC_STRIDE</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0x33C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1.1.1.190</w:t>
            </w:r>
          </w:p>
        </w:tc>
        <w:tc>
          <w:tcPr>
            <w:tcW w:w="2430" w:type="dxa"/>
            <w:shd w:val="clear" w:color="auto" w:fill="D9D9D9" w:themeFill="background1" w:themeFillShade="D9"/>
            <w:tcMar>
              <w:left w:w="0" w:type="dxa"/>
              <w:right w:w="0" w:type="dxa"/>
            </w:tcMar>
          </w:tcPr>
          <w:p>
            <w:r>
              <w:t/>
            </w:r>
            <w:hyperlink w:history="true" w:anchor="1.1.1.190.0">
              <w:r>
                <w:rPr>
                  <w:rStyle w:val="Hyperlink"/>
                </w:rPr>
                <w:t>CMD_SET_FB_ADDR_SUB_SAMPLED_FB_BASE1</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0x33C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1.1.1.191</w:t>
            </w:r>
          </w:p>
        </w:tc>
        <w:tc>
          <w:tcPr>
            <w:tcW w:w="2430" w:type="dxa"/>
            <w:shd w:val="clear" w:color="auto" w:fill="D9D9D9" w:themeFill="background1" w:themeFillShade="D9"/>
            <w:tcMar>
              <w:left w:w="0" w:type="dxa"/>
              <w:right w:w="0" w:type="dxa"/>
            </w:tcMar>
          </w:tcPr>
          <w:p>
            <w:r>
              <w:t/>
            </w:r>
            <w:hyperlink w:history="true" w:anchor="1.1.1.191.0">
              <w:r>
                <w:rPr>
                  <w:rStyle w:val="Hyperlink"/>
                </w:rPr>
                <w:t>RET_DEC_PIC_SIZE</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0x33C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1.1.1.192</w:t>
            </w:r>
          </w:p>
        </w:tc>
        <w:tc>
          <w:tcPr>
            <w:tcW w:w="2430" w:type="dxa"/>
            <w:shd w:val="clear" w:color="auto" w:fill="D9D9D9" w:themeFill="background1" w:themeFillShade="D9"/>
            <w:tcMar>
              <w:left w:w="0" w:type="dxa"/>
              <w:right w:w="0" w:type="dxa"/>
            </w:tcMar>
          </w:tcPr>
          <w:p>
            <w:r>
              <w:t/>
            </w:r>
            <w:hyperlink w:history="true" w:anchor="1.1.1.192.0">
              <w:r>
                <w:rPr>
                  <w:rStyle w:val="Hyperlink"/>
                </w:rPr>
                <w:t>RET_ENC_GOP_PIC_IDX</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0x33C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1.1.1.194</w:t>
            </w:r>
          </w:p>
        </w:tc>
        <w:tc>
          <w:tcPr>
            <w:tcW w:w="2430" w:type="dxa"/>
            <w:shd w:val="clear" w:color="auto" w:fill="D9D9D9" w:themeFill="background1" w:themeFillShade="D9"/>
            <w:tcMar>
              <w:left w:w="0" w:type="dxa"/>
              <w:right w:w="0" w:type="dxa"/>
            </w:tcMar>
          </w:tcPr>
          <w:p>
            <w:r>
              <w:t/>
            </w:r>
            <w:hyperlink w:history="true" w:anchor="1.1.1.194.0">
              <w:r>
                <w:rPr>
                  <w:rStyle w:val="Hyperlink"/>
                </w:rPr>
                <w:t>CMD_ENC_SRC_FORMAT</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0x340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1.1.1.195</w:t>
            </w:r>
          </w:p>
        </w:tc>
        <w:tc>
          <w:tcPr>
            <w:tcW w:w="2430" w:type="dxa"/>
            <w:shd w:val="clear" w:color="auto" w:fill="D9D9D9" w:themeFill="background1" w:themeFillShade="D9"/>
            <w:tcMar>
              <w:left w:w="0" w:type="dxa"/>
              <w:right w:w="0" w:type="dxa"/>
            </w:tcMar>
          </w:tcPr>
          <w:p>
            <w:r>
              <w:t/>
            </w:r>
            <w:hyperlink w:history="true" w:anchor="1.1.1.195.0">
              <w:r>
                <w:rPr>
                  <w:rStyle w:val="Hyperlink"/>
                </w:rPr>
                <w:t>CMD_SET_FB_ADDR_LUMA_BASE2</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0x340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1.1.1.196</w:t>
            </w:r>
          </w:p>
        </w:tc>
        <w:tc>
          <w:tcPr>
            <w:tcW w:w="2430" w:type="dxa"/>
            <w:shd w:val="clear" w:color="auto" w:fill="D9D9D9" w:themeFill="background1" w:themeFillShade="D9"/>
            <w:tcMar>
              <w:left w:w="0" w:type="dxa"/>
              <w:right w:w="0" w:type="dxa"/>
            </w:tcMar>
          </w:tcPr>
          <w:p>
            <w:r>
              <w:t/>
            </w:r>
            <w:hyperlink w:history="true" w:anchor="1.1.1.196.0">
              <w:r>
                <w:rPr>
                  <w:rStyle w:val="Hyperlink"/>
                </w:rPr>
                <w:t>RET_DEC_CROP_TOP_BOTTOM</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0x340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1.1.1.197</w:t>
            </w:r>
          </w:p>
        </w:tc>
        <w:tc>
          <w:tcPr>
            <w:tcW w:w="2430" w:type="dxa"/>
            <w:shd w:val="clear" w:color="auto" w:fill="D9D9D9" w:themeFill="background1" w:themeFillShade="D9"/>
            <w:tcMar>
              <w:left w:w="0" w:type="dxa"/>
              <w:right w:w="0" w:type="dxa"/>
            </w:tcMar>
          </w:tcPr>
          <w:p>
            <w:r>
              <w:t/>
            </w:r>
            <w:hyperlink w:history="true" w:anchor="1.1.1.197.0">
              <w:r>
                <w:rPr>
                  <w:rStyle w:val="Hyperlink"/>
                </w:rPr>
                <w:t>RET_ENC_USED_SRC_IDX</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0x340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1.1.1.199</w:t>
            </w:r>
          </w:p>
        </w:tc>
        <w:tc>
          <w:tcPr>
            <w:tcW w:w="2430" w:type="dxa"/>
            <w:shd w:val="clear" w:color="auto" w:fill="D9D9D9" w:themeFill="background1" w:themeFillShade="D9"/>
            <w:tcMar>
              <w:left w:w="0" w:type="dxa"/>
              <w:right w:w="0" w:type="dxa"/>
            </w:tcMar>
          </w:tcPr>
          <w:p>
            <w:r>
              <w:t/>
            </w:r>
            <w:hyperlink w:history="true" w:anchor="1.1.1.199.0">
              <w:r>
                <w:rPr>
                  <w:rStyle w:val="Hyperlink"/>
                </w:rPr>
                <w:t>CMD_SET_FB_ADDR_CB_BASE2</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0x344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1.1.1.200</w:t>
            </w:r>
          </w:p>
        </w:tc>
        <w:tc>
          <w:tcPr>
            <w:tcW w:w="2430" w:type="dxa"/>
            <w:shd w:val="clear" w:color="auto" w:fill="D9D9D9" w:themeFill="background1" w:themeFillShade="D9"/>
            <w:tcMar>
              <w:left w:w="0" w:type="dxa"/>
              <w:right w:w="0" w:type="dxa"/>
            </w:tcMar>
          </w:tcPr>
          <w:p>
            <w:r>
              <w:t/>
            </w:r>
            <w:hyperlink w:history="true" w:anchor="1.1.1.200.0">
              <w:r>
                <w:rPr>
                  <w:rStyle w:val="Hyperlink"/>
                </w:rPr>
                <w:t>RET_DEC_CROP_LEFT_RIGHT</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0x344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1.1.1.201</w:t>
            </w:r>
          </w:p>
        </w:tc>
        <w:tc>
          <w:tcPr>
            <w:tcW w:w="2430" w:type="dxa"/>
            <w:shd w:val="clear" w:color="auto" w:fill="D9D9D9" w:themeFill="background1" w:themeFillShade="D9"/>
            <w:tcMar>
              <w:left w:w="0" w:type="dxa"/>
              <w:right w:w="0" w:type="dxa"/>
            </w:tcMar>
          </w:tcPr>
          <w:p>
            <w:r>
              <w:t/>
            </w:r>
            <w:hyperlink w:history="true" w:anchor="1.1.1.201.0">
              <w:r>
                <w:rPr>
                  <w:rStyle w:val="Hyperlink"/>
                </w:rPr>
                <w:t>RET_ENC_PIC_NUM</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0x344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1.1.1.203</w:t>
            </w:r>
          </w:p>
        </w:tc>
        <w:tc>
          <w:tcPr>
            <w:tcW w:w="2430" w:type="dxa"/>
            <w:shd w:val="clear" w:color="auto" w:fill="D9D9D9" w:themeFill="background1" w:themeFillShade="D9"/>
            <w:tcMar>
              <w:left w:w="0" w:type="dxa"/>
              <w:right w:w="0" w:type="dxa"/>
            </w:tcMar>
          </w:tcPr>
          <w:p>
            <w:r>
              <w:t/>
            </w:r>
            <w:hyperlink w:history="true" w:anchor="1.1.1.203.0">
              <w:r>
                <w:rPr>
                  <w:rStyle w:val="Hyperlink"/>
                </w:rPr>
                <w:t>CMD_ENC_SEQ_RC_VBV_BUFFER_SIZE</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0x348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1.1.1.204</w:t>
            </w:r>
          </w:p>
        </w:tc>
        <w:tc>
          <w:tcPr>
            <w:tcW w:w="2430" w:type="dxa"/>
            <w:shd w:val="clear" w:color="auto" w:fill="D9D9D9" w:themeFill="background1" w:themeFillShade="D9"/>
            <w:tcMar>
              <w:left w:w="0" w:type="dxa"/>
              <w:right w:w="0" w:type="dxa"/>
            </w:tcMar>
          </w:tcPr>
          <w:p>
            <w:r>
              <w:t/>
            </w:r>
            <w:hyperlink w:history="true" w:anchor="1.1.1.204.0">
              <w:r>
                <w:rPr>
                  <w:rStyle w:val="Hyperlink"/>
                </w:rPr>
                <w:t>CMD_ENC_SRC_AXI_SEL</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0x348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1.1.1.205</w:t>
            </w:r>
          </w:p>
        </w:tc>
        <w:tc>
          <w:tcPr>
            <w:tcW w:w="2430" w:type="dxa"/>
            <w:shd w:val="clear" w:color="auto" w:fill="D9D9D9" w:themeFill="background1" w:themeFillShade="D9"/>
            <w:tcMar>
              <w:left w:w="0" w:type="dxa"/>
              <w:right w:w="0" w:type="dxa"/>
            </w:tcMar>
          </w:tcPr>
          <w:p>
            <w:r>
              <w:t/>
            </w:r>
            <w:hyperlink w:history="true" w:anchor="1.1.1.205.0">
              <w:r>
                <w:rPr>
                  <w:rStyle w:val="Hyperlink"/>
                </w:rPr>
                <w:t>CMD_SET_FB_ADDR_CR_BASE2</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0x348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1.1.1.206</w:t>
            </w:r>
          </w:p>
        </w:tc>
        <w:tc>
          <w:tcPr>
            <w:tcW w:w="2430" w:type="dxa"/>
            <w:shd w:val="clear" w:color="auto" w:fill="D9D9D9" w:themeFill="background1" w:themeFillShade="D9"/>
            <w:tcMar>
              <w:left w:w="0" w:type="dxa"/>
              <w:right w:w="0" w:type="dxa"/>
            </w:tcMar>
          </w:tcPr>
          <w:p>
            <w:r>
              <w:t/>
            </w:r>
            <w:hyperlink w:history="true" w:anchor="1.1.1.206.0">
              <w:r>
                <w:rPr>
                  <w:rStyle w:val="Hyperlink"/>
                </w:rPr>
                <w:t>CMD_SET_FB_ADDR_FBC_Y_OFFSET2</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0x348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1.1.1.207</w:t>
            </w:r>
          </w:p>
        </w:tc>
        <w:tc>
          <w:tcPr>
            <w:tcW w:w="2430" w:type="dxa"/>
            <w:shd w:val="clear" w:color="auto" w:fill="D9D9D9" w:themeFill="background1" w:themeFillShade="D9"/>
            <w:tcMar>
              <w:left w:w="0" w:type="dxa"/>
              <w:right w:w="0" w:type="dxa"/>
            </w:tcMar>
          </w:tcPr>
          <w:p>
            <w:r>
              <w:t/>
            </w:r>
            <w:hyperlink w:history="true" w:anchor="1.1.1.207.0">
              <w:r>
                <w:rPr>
                  <w:rStyle w:val="Hyperlink"/>
                </w:rPr>
                <w:t>RET_DEC_AU_START_POS</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0x348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1.1.1.208</w:t>
            </w:r>
          </w:p>
        </w:tc>
        <w:tc>
          <w:tcPr>
            <w:tcW w:w="2430" w:type="dxa"/>
            <w:shd w:val="clear" w:color="auto" w:fill="D9D9D9" w:themeFill="background1" w:themeFillShade="D9"/>
            <w:tcMar>
              <w:left w:w="0" w:type="dxa"/>
              <w:right w:w="0" w:type="dxa"/>
            </w:tcMar>
          </w:tcPr>
          <w:p>
            <w:r>
              <w:t/>
            </w:r>
            <w:hyperlink w:history="true" w:anchor="1.1.1.208.0">
              <w:r>
                <w:rPr>
                  <w:rStyle w:val="Hyperlink"/>
                </w:rPr>
                <w:t>RET_ENC_VCL_NUT</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0x348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1.1.1.210</w:t>
            </w:r>
          </w:p>
        </w:tc>
        <w:tc>
          <w:tcPr>
            <w:tcW w:w="2430" w:type="dxa"/>
            <w:shd w:val="clear" w:color="auto" w:fill="D9D9D9" w:themeFill="background1" w:themeFillShade="D9"/>
            <w:tcMar>
              <w:left w:w="0" w:type="dxa"/>
              <w:right w:w="0" w:type="dxa"/>
            </w:tcMar>
          </w:tcPr>
          <w:p>
            <w:r>
              <w:t/>
            </w:r>
            <w:hyperlink w:history="true" w:anchor="1.1.1.210.0">
              <w:r>
                <w:rPr>
                  <w:rStyle w:val="Hyperlink"/>
                </w:rPr>
                <w:t>CMD_ENC_CODE_OPTION</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0x34C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1.1.1.211</w:t>
            </w:r>
          </w:p>
        </w:tc>
        <w:tc>
          <w:tcPr>
            <w:tcW w:w="2430" w:type="dxa"/>
            <w:shd w:val="clear" w:color="auto" w:fill="D9D9D9" w:themeFill="background1" w:themeFillShade="D9"/>
            <w:tcMar>
              <w:left w:w="0" w:type="dxa"/>
              <w:right w:w="0" w:type="dxa"/>
            </w:tcMar>
          </w:tcPr>
          <w:p>
            <w:r>
              <w:t/>
            </w:r>
            <w:hyperlink w:history="true" w:anchor="1.1.1.211.0">
              <w:r>
                <w:rPr>
                  <w:rStyle w:val="Hyperlink"/>
                </w:rPr>
                <w:t>CMD_ENC_SEQ_INTER_MIN_MAX_QP</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0x34C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1.1.1.212</w:t>
            </w:r>
          </w:p>
        </w:tc>
        <w:tc>
          <w:tcPr>
            <w:tcW w:w="2430" w:type="dxa"/>
            <w:shd w:val="clear" w:color="auto" w:fill="D9D9D9" w:themeFill="background1" w:themeFillShade="D9"/>
            <w:tcMar>
              <w:left w:w="0" w:type="dxa"/>
              <w:right w:w="0" w:type="dxa"/>
            </w:tcMar>
          </w:tcPr>
          <w:p>
            <w:r>
              <w:t/>
            </w:r>
            <w:hyperlink w:history="true" w:anchor="1.1.1.212.0">
              <w:r>
                <w:rPr>
                  <w:rStyle w:val="Hyperlink"/>
                </w:rPr>
                <w:t>CMD_SET_FB_ADDR_FBC_C_OFFSET2</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0x34C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1.1.1.213</w:t>
            </w:r>
          </w:p>
        </w:tc>
        <w:tc>
          <w:tcPr>
            <w:tcW w:w="2430" w:type="dxa"/>
            <w:shd w:val="clear" w:color="auto" w:fill="D9D9D9" w:themeFill="background1" w:themeFillShade="D9"/>
            <w:tcMar>
              <w:left w:w="0" w:type="dxa"/>
              <w:right w:w="0" w:type="dxa"/>
            </w:tcMar>
          </w:tcPr>
          <w:p>
            <w:r>
              <w:t/>
            </w:r>
            <w:hyperlink w:history="true" w:anchor="1.1.1.213.0">
              <w:r>
                <w:rPr>
                  <w:rStyle w:val="Hyperlink"/>
                </w:rPr>
                <w:t>RET_DEC_AU_END_POS</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0x34C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1.1.1.214</w:t>
            </w:r>
          </w:p>
        </w:tc>
        <w:tc>
          <w:tcPr>
            <w:tcW w:w="2430" w:type="dxa"/>
            <w:shd w:val="clear" w:color="auto" w:fill="D9D9D9" w:themeFill="background1" w:themeFillShade="D9"/>
            <w:tcMar>
              <w:left w:w="0" w:type="dxa"/>
              <w:right w:w="0" w:type="dxa"/>
            </w:tcMar>
          </w:tcPr>
          <w:p>
            <w:r>
              <w:t/>
            </w:r>
            <w:hyperlink w:history="true" w:anchor="1.1.1.214.0">
              <w:r>
                <w:rPr>
                  <w:rStyle w:val="Hyperlink"/>
                </w:rPr>
                <w:t>RET_ENC_PIC_PADD_BYTE</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0x34C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1.1.1.216</w:t>
            </w:r>
          </w:p>
        </w:tc>
        <w:tc>
          <w:tcPr>
            <w:tcW w:w="2430" w:type="dxa"/>
            <w:shd w:val="clear" w:color="auto" w:fill="D9D9D9" w:themeFill="background1" w:themeFillShade="D9"/>
            <w:tcMar>
              <w:left w:w="0" w:type="dxa"/>
              <w:right w:w="0" w:type="dxa"/>
            </w:tcMar>
          </w:tcPr>
          <w:p>
            <w:r>
              <w:t/>
            </w:r>
            <w:hyperlink w:history="true" w:anchor="1.1.1.216.0">
              <w:r>
                <w:rPr>
                  <w:rStyle w:val="Hyperlink"/>
                </w:rPr>
                <w:t>CMD_ENC_PIC_PARAM</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0x350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1.1.1.217</w:t>
            </w:r>
          </w:p>
        </w:tc>
        <w:tc>
          <w:tcPr>
            <w:tcW w:w="2430" w:type="dxa"/>
            <w:shd w:val="clear" w:color="auto" w:fill="D9D9D9" w:themeFill="background1" w:themeFillShade="D9"/>
            <w:tcMar>
              <w:left w:w="0" w:type="dxa"/>
              <w:right w:w="0" w:type="dxa"/>
            </w:tcMar>
          </w:tcPr>
          <w:p>
            <w:r>
              <w:t/>
            </w:r>
            <w:hyperlink w:history="true" w:anchor="1.1.1.217.0">
              <w:r>
                <w:rPr>
                  <w:rStyle w:val="Hyperlink"/>
                </w:rPr>
                <w:t>CMD_ENC_SEQ_ROT_PARAM</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0x350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1.1.1.218</w:t>
            </w:r>
          </w:p>
        </w:tc>
        <w:tc>
          <w:tcPr>
            <w:tcW w:w="2430" w:type="dxa"/>
            <w:shd w:val="clear" w:color="auto" w:fill="D9D9D9" w:themeFill="background1" w:themeFillShade="D9"/>
            <w:tcMar>
              <w:left w:w="0" w:type="dxa"/>
              <w:right w:w="0" w:type="dxa"/>
            </w:tcMar>
          </w:tcPr>
          <w:p>
            <w:r>
              <w:t/>
            </w:r>
            <w:hyperlink w:history="true" w:anchor="1.1.1.218.0">
              <w:r>
                <w:rPr>
                  <w:rStyle w:val="Hyperlink"/>
                </w:rPr>
                <w:t>CMD_SET_FB_ADDR_COL2</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0x350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1.1.1.219</w:t>
            </w:r>
          </w:p>
        </w:tc>
        <w:tc>
          <w:tcPr>
            <w:tcW w:w="2430" w:type="dxa"/>
            <w:shd w:val="clear" w:color="auto" w:fill="D9D9D9" w:themeFill="background1" w:themeFillShade="D9"/>
            <w:tcMar>
              <w:left w:w="0" w:type="dxa"/>
              <w:right w:w="0" w:type="dxa"/>
            </w:tcMar>
          </w:tcPr>
          <w:p>
            <w:r>
              <w:t/>
            </w:r>
            <w:hyperlink w:history="true" w:anchor="1.1.1.219.0">
              <w:r>
                <w:rPr>
                  <w:rStyle w:val="Hyperlink"/>
                </w:rPr>
                <w:t>RET_DEC_PIC_TYPE</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0x350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1.1.1.220</w:t>
            </w:r>
          </w:p>
        </w:tc>
        <w:tc>
          <w:tcPr>
            <w:tcW w:w="2430" w:type="dxa"/>
            <w:shd w:val="clear" w:color="auto" w:fill="D9D9D9" w:themeFill="background1" w:themeFillShade="D9"/>
            <w:tcMar>
              <w:left w:w="0" w:type="dxa"/>
              <w:right w:w="0" w:type="dxa"/>
            </w:tcMar>
          </w:tcPr>
          <w:p>
            <w:r>
              <w:t/>
            </w:r>
            <w:hyperlink w:history="true" w:anchor="1.1.1.220.0">
              <w:r>
                <w:rPr>
                  <w:rStyle w:val="Hyperlink"/>
                </w:rPr>
                <w:t>RET_ENC_PIC_DIST_LOW</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0x350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1.1.1.222</w:t>
            </w:r>
          </w:p>
        </w:tc>
        <w:tc>
          <w:tcPr>
            <w:tcW w:w="2430" w:type="dxa"/>
            <w:shd w:val="clear" w:color="auto" w:fill="D9D9D9" w:themeFill="background1" w:themeFillShade="D9"/>
            <w:tcMar>
              <w:left w:w="0" w:type="dxa"/>
              <w:right w:w="0" w:type="dxa"/>
            </w:tcMar>
          </w:tcPr>
          <w:p>
            <w:r>
              <w:t/>
            </w:r>
            <w:hyperlink w:history="true" w:anchor="1.1.1.222.0">
              <w:r>
                <w:rPr>
                  <w:rStyle w:val="Hyperlink"/>
                </w:rPr>
                <w:t>CMD_ENC_LONGTERM_PIC</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0x354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1.1.1.223</w:t>
            </w:r>
          </w:p>
        </w:tc>
        <w:tc>
          <w:tcPr>
            <w:tcW w:w="2430" w:type="dxa"/>
            <w:shd w:val="clear" w:color="auto" w:fill="D9D9D9" w:themeFill="background1" w:themeFillShade="D9"/>
            <w:tcMar>
              <w:left w:w="0" w:type="dxa"/>
              <w:right w:w="0" w:type="dxa"/>
            </w:tcMar>
          </w:tcPr>
          <w:p>
            <w:r>
              <w:t/>
            </w:r>
            <w:hyperlink w:history="true" w:anchor="1.1.1.223.0">
              <w:r>
                <w:rPr>
                  <w:rStyle w:val="Hyperlink"/>
                </w:rPr>
                <w:t>CMD_ENC_SEQ_NUM_UNITS_IN_TICK</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0x354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1.1.1.224</w:t>
            </w:r>
          </w:p>
        </w:tc>
        <w:tc>
          <w:tcPr>
            <w:tcW w:w="2430" w:type="dxa"/>
            <w:shd w:val="clear" w:color="auto" w:fill="D9D9D9" w:themeFill="background1" w:themeFillShade="D9"/>
            <w:tcMar>
              <w:left w:w="0" w:type="dxa"/>
              <w:right w:w="0" w:type="dxa"/>
            </w:tcMar>
          </w:tcPr>
          <w:p>
            <w:r>
              <w:t/>
            </w:r>
            <w:hyperlink w:history="true" w:anchor="1.1.1.224.0">
              <w:r>
                <w:rPr>
                  <w:rStyle w:val="Hyperlink"/>
                </w:rPr>
                <w:t>CMD_SET_FB_ADDR_SUB_SAMPLED_FB_BASE2</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0x354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1.1.1.225</w:t>
            </w:r>
          </w:p>
        </w:tc>
        <w:tc>
          <w:tcPr>
            <w:tcW w:w="2430" w:type="dxa"/>
            <w:shd w:val="clear" w:color="auto" w:fill="D9D9D9" w:themeFill="background1" w:themeFillShade="D9"/>
            <w:tcMar>
              <w:left w:w="0" w:type="dxa"/>
              <w:right w:w="0" w:type="dxa"/>
            </w:tcMar>
          </w:tcPr>
          <w:p>
            <w:r>
              <w:t/>
            </w:r>
            <w:hyperlink w:history="true" w:anchor="1.1.1.225.0">
              <w:r>
                <w:rPr>
                  <w:rStyle w:val="Hyperlink"/>
                </w:rPr>
                <w:t>RET_DEC_PIC_POC</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0x354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1.1.1.226</w:t>
            </w:r>
          </w:p>
        </w:tc>
        <w:tc>
          <w:tcPr>
            <w:tcW w:w="2430" w:type="dxa"/>
            <w:shd w:val="clear" w:color="auto" w:fill="D9D9D9" w:themeFill="background1" w:themeFillShade="D9"/>
            <w:tcMar>
              <w:left w:w="0" w:type="dxa"/>
              <w:right w:w="0" w:type="dxa"/>
            </w:tcMar>
          </w:tcPr>
          <w:p>
            <w:r>
              <w:t/>
            </w:r>
            <w:hyperlink w:history="true" w:anchor="1.1.1.226.0">
              <w:r>
                <w:rPr>
                  <w:rStyle w:val="Hyperlink"/>
                </w:rPr>
                <w:t>RET_ENC_PIC_DIST_HIGH</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0x354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1.1.1.228</w:t>
            </w:r>
          </w:p>
        </w:tc>
        <w:tc>
          <w:tcPr>
            <w:tcW w:w="2430" w:type="dxa"/>
            <w:shd w:val="clear" w:color="auto" w:fill="D9D9D9" w:themeFill="background1" w:themeFillShade="D9"/>
            <w:tcMar>
              <w:left w:w="0" w:type="dxa"/>
              <w:right w:w="0" w:type="dxa"/>
            </w:tcMar>
          </w:tcPr>
          <w:p>
            <w:r>
              <w:t/>
            </w:r>
            <w:hyperlink w:history="true" w:anchor="1.1.1.228.0">
              <w:r>
                <w:rPr>
                  <w:rStyle w:val="Hyperlink"/>
                </w:rPr>
                <w:t>CMD_ENC_PREFIX_SEI_NAL_ADDR</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0x358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1.1.1.229</w:t>
            </w:r>
          </w:p>
        </w:tc>
        <w:tc>
          <w:tcPr>
            <w:tcW w:w="2430" w:type="dxa"/>
            <w:shd w:val="clear" w:color="auto" w:fill="D9D9D9" w:themeFill="background1" w:themeFillShade="D9"/>
            <w:tcMar>
              <w:left w:w="0" w:type="dxa"/>
              <w:right w:w="0" w:type="dxa"/>
            </w:tcMar>
          </w:tcPr>
          <w:p>
            <w:r>
              <w:t/>
            </w:r>
            <w:hyperlink w:history="true" w:anchor="1.1.1.229.0">
              <w:r>
                <w:rPr>
                  <w:rStyle w:val="Hyperlink"/>
                </w:rPr>
                <w:t>CMD_ENC_SEQ_TIME_SCALE</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0x358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1.1.1.230</w:t>
            </w:r>
          </w:p>
        </w:tc>
        <w:tc>
          <w:tcPr>
            <w:tcW w:w="2430" w:type="dxa"/>
            <w:shd w:val="clear" w:color="auto" w:fill="D9D9D9" w:themeFill="background1" w:themeFillShade="D9"/>
            <w:tcMar>
              <w:left w:w="0" w:type="dxa"/>
              <w:right w:w="0" w:type="dxa"/>
            </w:tcMar>
          </w:tcPr>
          <w:p>
            <w:r>
              <w:t/>
            </w:r>
            <w:hyperlink w:history="true" w:anchor="1.1.1.230.0">
              <w:r>
                <w:rPr>
                  <w:rStyle w:val="Hyperlink"/>
                </w:rPr>
                <w:t>CMD_SET_FB_ADDR_LUMA_BASE3</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0x358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1.1.1.231</w:t>
            </w:r>
          </w:p>
        </w:tc>
        <w:tc>
          <w:tcPr>
            <w:tcW w:w="2430" w:type="dxa"/>
            <w:shd w:val="clear" w:color="auto" w:fill="D9D9D9" w:themeFill="background1" w:themeFillShade="D9"/>
            <w:tcMar>
              <w:left w:w="0" w:type="dxa"/>
              <w:right w:w="0" w:type="dxa"/>
            </w:tcMar>
          </w:tcPr>
          <w:p>
            <w:r>
              <w:t/>
            </w:r>
            <w:hyperlink w:history="true" w:anchor="1.1.1.231.0">
              <w:r>
                <w:rPr>
                  <w:rStyle w:val="Hyperlink"/>
                </w:rPr>
                <w:t>RET_DEC_RECOVERY_POINT</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0x358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1.1.1.232</w:t>
            </w:r>
          </w:p>
        </w:tc>
        <w:tc>
          <w:tcPr>
            <w:tcW w:w="2430" w:type="dxa"/>
            <w:shd w:val="clear" w:color="auto" w:fill="D9D9D9" w:themeFill="background1" w:themeFillShade="D9"/>
            <w:tcMar>
              <w:left w:w="0" w:type="dxa"/>
              <w:right w:w="0" w:type="dxa"/>
            </w:tcMar>
          </w:tcPr>
          <w:p>
            <w:r>
              <w:t/>
            </w:r>
            <w:hyperlink w:history="true" w:anchor="1.1.1.232.0">
              <w:r>
                <w:rPr>
                  <w:rStyle w:val="Hyperlink"/>
                </w:rPr>
                <w:t>RET_ENC_MAX_LATENCY_PICTURES</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0x358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1.1.1.234</w:t>
            </w:r>
          </w:p>
        </w:tc>
        <w:tc>
          <w:tcPr>
            <w:tcW w:w="2430" w:type="dxa"/>
            <w:shd w:val="clear" w:color="auto" w:fill="D9D9D9" w:themeFill="background1" w:themeFillShade="D9"/>
            <w:tcMar>
              <w:left w:w="0" w:type="dxa"/>
              <w:right w:w="0" w:type="dxa"/>
            </w:tcMar>
          </w:tcPr>
          <w:p>
            <w:r>
              <w:t/>
            </w:r>
            <w:hyperlink w:history="true" w:anchor="1.1.1.234.0">
              <w:r>
                <w:rPr>
                  <w:rStyle w:val="Hyperlink"/>
                </w:rPr>
                <w:t>CMD_ENC_SEQ_NUM_TICKS_POC_DIFF_ONE</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0x35C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1.1.1.235</w:t>
            </w:r>
          </w:p>
        </w:tc>
        <w:tc>
          <w:tcPr>
            <w:tcW w:w="2430" w:type="dxa"/>
            <w:shd w:val="clear" w:color="auto" w:fill="D9D9D9" w:themeFill="background1" w:themeFillShade="D9"/>
            <w:tcMar>
              <w:left w:w="0" w:type="dxa"/>
              <w:right w:w="0" w:type="dxa"/>
            </w:tcMar>
          </w:tcPr>
          <w:p>
            <w:r>
              <w:t/>
            </w:r>
            <w:hyperlink w:history="true" w:anchor="1.1.1.235.0">
              <w:r>
                <w:rPr>
                  <w:rStyle w:val="Hyperlink"/>
                </w:rPr>
                <w:t>CMD_SET_FB_ADDR_CB_BASE3</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0x35C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1.1.1.236</w:t>
            </w:r>
          </w:p>
        </w:tc>
        <w:tc>
          <w:tcPr>
            <w:tcW w:w="2430" w:type="dxa"/>
            <w:shd w:val="clear" w:color="auto" w:fill="D9D9D9" w:themeFill="background1" w:themeFillShade="D9"/>
            <w:tcMar>
              <w:left w:w="0" w:type="dxa"/>
              <w:right w:w="0" w:type="dxa"/>
            </w:tcMar>
          </w:tcPr>
          <w:p>
            <w:r>
              <w:t/>
            </w:r>
            <w:hyperlink w:history="true" w:anchor="1.1.1.236.0">
              <w:r>
                <w:rPr>
                  <w:rStyle w:val="Hyperlink"/>
                </w:rPr>
                <w:t>RET_DEC_DEBUG_INDEX</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0x35C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1.1.1.238</w:t>
            </w:r>
          </w:p>
        </w:tc>
        <w:tc>
          <w:tcPr>
            <w:tcW w:w="2430" w:type="dxa"/>
            <w:shd w:val="clear" w:color="auto" w:fill="D9D9D9" w:themeFill="background1" w:themeFillShade="D9"/>
            <w:tcMar>
              <w:left w:w="0" w:type="dxa"/>
              <w:right w:w="0" w:type="dxa"/>
            </w:tcMar>
          </w:tcPr>
          <w:p>
            <w:r>
              <w:t/>
            </w:r>
            <w:hyperlink w:history="true" w:anchor="1.1.1.238.0">
              <w:r>
                <w:rPr>
                  <w:rStyle w:val="Hyperlink"/>
                </w:rPr>
                <w:t>CMD_SET_FB_ADDR_CR_BASE3</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0x360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1.1.1.239</w:t>
            </w:r>
          </w:p>
        </w:tc>
        <w:tc>
          <w:tcPr>
            <w:tcW w:w="2430" w:type="dxa"/>
            <w:shd w:val="clear" w:color="auto" w:fill="D9D9D9" w:themeFill="background1" w:themeFillShade="D9"/>
            <w:tcMar>
              <w:left w:w="0" w:type="dxa"/>
              <w:right w:w="0" w:type="dxa"/>
            </w:tcMar>
          </w:tcPr>
          <w:p>
            <w:r>
              <w:t/>
            </w:r>
            <w:hyperlink w:history="true" w:anchor="1.1.1.239.0">
              <w:r>
                <w:rPr>
                  <w:rStyle w:val="Hyperlink"/>
                </w:rPr>
                <w:t>CMD_SET_FB_ADDR_FBC_Y_OFFSET3</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0x360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1.1.1.240</w:t>
            </w:r>
          </w:p>
        </w:tc>
        <w:tc>
          <w:tcPr>
            <w:tcW w:w="2430" w:type="dxa"/>
            <w:shd w:val="clear" w:color="auto" w:fill="D9D9D9" w:themeFill="background1" w:themeFillShade="D9"/>
            <w:tcMar>
              <w:left w:w="0" w:type="dxa"/>
              <w:right w:w="0" w:type="dxa"/>
            </w:tcMar>
          </w:tcPr>
          <w:p>
            <w:r>
              <w:t/>
            </w:r>
            <w:hyperlink w:history="true" w:anchor="1.1.1.240.0">
              <w:r>
                <w:rPr>
                  <w:rStyle w:val="Hyperlink"/>
                </w:rPr>
                <w:t>RET_DEC_DECODED_INDEX</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0x360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1.1.1.241</w:t>
            </w:r>
          </w:p>
        </w:tc>
        <w:tc>
          <w:tcPr>
            <w:tcW w:w="2430" w:type="dxa"/>
            <w:shd w:val="clear" w:color="auto" w:fill="D9D9D9" w:themeFill="background1" w:themeFillShade="D9"/>
            <w:tcMar>
              <w:left w:w="0" w:type="dxa"/>
              <w:right w:w="0" w:type="dxa"/>
            </w:tcMar>
          </w:tcPr>
          <w:p>
            <w:r>
              <w:t/>
            </w:r>
            <w:hyperlink w:history="true" w:anchor="1.1.1.241.0">
              <w:r>
                <w:rPr>
                  <w:rStyle w:val="Hyperlink"/>
                </w:rPr>
                <w:t>RET_ENC_HISTO_CNT_0</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0x360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1.1.1.243</w:t>
            </w:r>
          </w:p>
        </w:tc>
        <w:tc>
          <w:tcPr>
            <w:tcW w:w="2430" w:type="dxa"/>
            <w:shd w:val="clear" w:color="auto" w:fill="D9D9D9" w:themeFill="background1" w:themeFillShade="D9"/>
            <w:tcMar>
              <w:left w:w="0" w:type="dxa"/>
              <w:right w:w="0" w:type="dxa"/>
            </w:tcMar>
          </w:tcPr>
          <w:p>
            <w:r>
              <w:t/>
            </w:r>
            <w:hyperlink w:history="true" w:anchor="1.1.1.243.0">
              <w:r>
                <w:rPr>
                  <w:rStyle w:val="Hyperlink"/>
                </w:rPr>
                <w:t>CMD_SET_FB_ADDR_FBC_C_OFFSET3</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0x364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1.1.1.244</w:t>
            </w:r>
          </w:p>
        </w:tc>
        <w:tc>
          <w:tcPr>
            <w:tcW w:w="2430" w:type="dxa"/>
            <w:shd w:val="clear" w:color="auto" w:fill="D9D9D9" w:themeFill="background1" w:themeFillShade="D9"/>
            <w:tcMar>
              <w:left w:w="0" w:type="dxa"/>
              <w:right w:w="0" w:type="dxa"/>
            </w:tcMar>
          </w:tcPr>
          <w:p>
            <w:r>
              <w:t/>
            </w:r>
            <w:hyperlink w:history="true" w:anchor="1.1.1.244.0">
              <w:r>
                <w:rPr>
                  <w:rStyle w:val="Hyperlink"/>
                </w:rPr>
                <w:t>RET_DEC_DISPLAY_INDEX</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0x364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1.1.1.245</w:t>
            </w:r>
          </w:p>
        </w:tc>
        <w:tc>
          <w:tcPr>
            <w:tcW w:w="2430" w:type="dxa"/>
            <w:shd w:val="clear" w:color="auto" w:fill="D9D9D9" w:themeFill="background1" w:themeFillShade="D9"/>
            <w:tcMar>
              <w:left w:w="0" w:type="dxa"/>
              <w:right w:w="0" w:type="dxa"/>
            </w:tcMar>
          </w:tcPr>
          <w:p>
            <w:r>
              <w:t/>
            </w:r>
            <w:hyperlink w:history="true" w:anchor="1.1.1.245.0">
              <w:r>
                <w:rPr>
                  <w:rStyle w:val="Hyperlink"/>
                </w:rPr>
                <w:t>RET_ENC_HISTO_CNT_1</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0x364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1.1.1.247</w:t>
            </w:r>
          </w:p>
        </w:tc>
        <w:tc>
          <w:tcPr>
            <w:tcW w:w="2430" w:type="dxa"/>
            <w:shd w:val="clear" w:color="auto" w:fill="D9D9D9" w:themeFill="background1" w:themeFillShade="D9"/>
            <w:tcMar>
              <w:left w:w="0" w:type="dxa"/>
              <w:right w:w="0" w:type="dxa"/>
            </w:tcMar>
          </w:tcPr>
          <w:p>
            <w:r>
              <w:t/>
            </w:r>
            <w:hyperlink w:history="true" w:anchor="1.1.1.247.0">
              <w:r>
                <w:rPr>
                  <w:rStyle w:val="Hyperlink"/>
                </w:rPr>
                <w:t>RET_DEC_REALLOC_INDEX</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0x368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1.1.1.248</w:t>
            </w:r>
          </w:p>
        </w:tc>
        <w:tc>
          <w:tcPr>
            <w:tcW w:w="2430" w:type="dxa"/>
            <w:shd w:val="clear" w:color="auto" w:fill="D9D9D9" w:themeFill="background1" w:themeFillShade="D9"/>
            <w:tcMar>
              <w:left w:w="0" w:type="dxa"/>
              <w:right w:w="0" w:type="dxa"/>
            </w:tcMar>
          </w:tcPr>
          <w:p>
            <w:r>
              <w:t/>
            </w:r>
            <w:hyperlink w:history="true" w:anchor="1.1.1.248.0">
              <w:r>
                <w:rPr>
                  <w:rStyle w:val="Hyperlink"/>
                </w:rPr>
                <w:t>RET_ENC_HISTO_CNT_2</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0x368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1.1.1.250</w:t>
            </w:r>
          </w:p>
        </w:tc>
        <w:tc>
          <w:tcPr>
            <w:tcW w:w="2430" w:type="dxa"/>
            <w:shd w:val="clear" w:color="auto" w:fill="D9D9D9" w:themeFill="background1" w:themeFillShade="D9"/>
            <w:tcMar>
              <w:left w:w="0" w:type="dxa"/>
              <w:right w:w="0" w:type="dxa"/>
            </w:tcMar>
          </w:tcPr>
          <w:p>
            <w:r>
              <w:t/>
            </w:r>
            <w:hyperlink w:history="true" w:anchor="1.1.1.250.0">
              <w:r>
                <w:rPr>
                  <w:rStyle w:val="Hyperlink"/>
                </w:rPr>
                <w:t>CMD_SET_FB_ADDR_SUB_SAMPLED_FB_BASE3</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0x36C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1.1.1.251</w:t>
            </w:r>
          </w:p>
        </w:tc>
        <w:tc>
          <w:tcPr>
            <w:tcW w:w="2430" w:type="dxa"/>
            <w:shd w:val="clear" w:color="auto" w:fill="D9D9D9" w:themeFill="background1" w:themeFillShade="D9"/>
            <w:tcMar>
              <w:left w:w="0" w:type="dxa"/>
              <w:right w:w="0" w:type="dxa"/>
            </w:tcMar>
          </w:tcPr>
          <w:p>
            <w:r>
              <w:t/>
            </w:r>
            <w:hyperlink w:history="true" w:anchor="1.1.1.251.0">
              <w:r>
                <w:rPr>
                  <w:rStyle w:val="Hyperlink"/>
                </w:rPr>
                <w:t>RET_DEC_DISP_IDC</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0x36C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1.1.1.252</w:t>
            </w:r>
          </w:p>
        </w:tc>
        <w:tc>
          <w:tcPr>
            <w:tcW w:w="2430" w:type="dxa"/>
            <w:shd w:val="clear" w:color="auto" w:fill="D9D9D9" w:themeFill="background1" w:themeFillShade="D9"/>
            <w:tcMar>
              <w:left w:w="0" w:type="dxa"/>
              <w:right w:w="0" w:type="dxa"/>
            </w:tcMar>
          </w:tcPr>
          <w:p>
            <w:r>
              <w:t/>
            </w:r>
            <w:hyperlink w:history="true" w:anchor="1.1.1.252.0">
              <w:r>
                <w:rPr>
                  <w:rStyle w:val="Hyperlink"/>
                </w:rPr>
                <w:t>RET_ENC_HISTO_CNT_3</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0x36C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1.1.1.254</w:t>
            </w:r>
          </w:p>
        </w:tc>
        <w:tc>
          <w:tcPr>
            <w:tcW w:w="2430" w:type="dxa"/>
            <w:shd w:val="clear" w:color="auto" w:fill="D9D9D9" w:themeFill="background1" w:themeFillShade="D9"/>
            <w:tcMar>
              <w:left w:w="0" w:type="dxa"/>
              <w:right w:w="0" w:type="dxa"/>
            </w:tcMar>
          </w:tcPr>
          <w:p>
            <w:r>
              <w:t/>
            </w:r>
            <w:hyperlink w:history="true" w:anchor="1.1.1.254.0">
              <w:r>
                <w:rPr>
                  <w:rStyle w:val="Hyperlink"/>
                </w:rPr>
                <w:t>CMD_SET_FB_ADDR_LUMA_BASE4</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0x370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1.1.1.255</w:t>
            </w:r>
          </w:p>
        </w:tc>
        <w:tc>
          <w:tcPr>
            <w:tcW w:w="2430" w:type="dxa"/>
            <w:shd w:val="clear" w:color="auto" w:fill="D9D9D9" w:themeFill="background1" w:themeFillShade="D9"/>
            <w:tcMar>
              <w:left w:w="0" w:type="dxa"/>
              <w:right w:w="0" w:type="dxa"/>
            </w:tcMar>
          </w:tcPr>
          <w:p>
            <w:r>
              <w:t/>
            </w:r>
            <w:hyperlink w:history="true" w:anchor="1.1.1.255.0">
              <w:r>
                <w:rPr>
                  <w:rStyle w:val="Hyperlink"/>
                </w:rPr>
                <w:t>RET_DEC_NUM_ERR_CTB</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0x370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1.1.1.256</w:t>
            </w:r>
          </w:p>
        </w:tc>
        <w:tc>
          <w:tcPr>
            <w:tcW w:w="2430" w:type="dxa"/>
            <w:shd w:val="clear" w:color="auto" w:fill="D9D9D9" w:themeFill="background1" w:themeFillShade="D9"/>
            <w:tcMar>
              <w:left w:w="0" w:type="dxa"/>
              <w:right w:w="0" w:type="dxa"/>
            </w:tcMar>
          </w:tcPr>
          <w:p>
            <w:r>
              <w:t/>
            </w:r>
            <w:hyperlink w:history="true" w:anchor="1.1.1.256.0">
              <w:r>
                <w:rPr>
                  <w:rStyle w:val="Hyperlink"/>
                </w:rPr>
                <w:t>RET_ENC_HISTO_CNT_4</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0x370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1.1.1.258</w:t>
            </w:r>
          </w:p>
        </w:tc>
        <w:tc>
          <w:tcPr>
            <w:tcW w:w="2430" w:type="dxa"/>
            <w:shd w:val="clear" w:color="auto" w:fill="D9D9D9" w:themeFill="background1" w:themeFillShade="D9"/>
            <w:tcMar>
              <w:left w:w="0" w:type="dxa"/>
              <w:right w:w="0" w:type="dxa"/>
            </w:tcMar>
          </w:tcPr>
          <w:p>
            <w:r>
              <w:t/>
            </w:r>
            <w:hyperlink w:history="true" w:anchor="1.1.1.258.0">
              <w:r>
                <w:rPr>
                  <w:rStyle w:val="Hyperlink"/>
                </w:rPr>
                <w:t>CMD_ENC_SEQ_VUI_RBSP_ADDR</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0x374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1.1.1.259</w:t>
            </w:r>
          </w:p>
        </w:tc>
        <w:tc>
          <w:tcPr>
            <w:tcW w:w="2430" w:type="dxa"/>
            <w:shd w:val="clear" w:color="auto" w:fill="D9D9D9" w:themeFill="background1" w:themeFillShade="D9"/>
            <w:tcMar>
              <w:left w:w="0" w:type="dxa"/>
              <w:right w:w="0" w:type="dxa"/>
            </w:tcMar>
          </w:tcPr>
          <w:p>
            <w:r>
              <w:t/>
            </w:r>
            <w:hyperlink w:history="true" w:anchor="1.1.1.259.0">
              <w:r>
                <w:rPr>
                  <w:rStyle w:val="Hyperlink"/>
                </w:rPr>
                <w:t>CMD_SET_FB_ADDR_CB_BASE4</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0x374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1.1.1.260</w:t>
            </w:r>
          </w:p>
        </w:tc>
        <w:tc>
          <w:tcPr>
            <w:tcW w:w="2430" w:type="dxa"/>
            <w:shd w:val="clear" w:color="auto" w:fill="D9D9D9" w:themeFill="background1" w:themeFillShade="D9"/>
            <w:tcMar>
              <w:left w:w="0" w:type="dxa"/>
              <w:right w:w="0" w:type="dxa"/>
            </w:tcMar>
          </w:tcPr>
          <w:p>
            <w:r>
              <w:t/>
            </w:r>
            <w:hyperlink w:history="true" w:anchor="1.1.1.260.0">
              <w:r>
                <w:rPr>
                  <w:rStyle w:val="Hyperlink"/>
                </w:rPr>
                <w:t>RET_ENC_NUM_TILE_COL</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0x374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1.1.1.262</w:t>
            </w:r>
          </w:p>
        </w:tc>
        <w:tc>
          <w:tcPr>
            <w:tcW w:w="2430" w:type="dxa"/>
            <w:shd w:val="clear" w:color="auto" w:fill="D9D9D9" w:themeFill="background1" w:themeFillShade="D9"/>
            <w:tcMar>
              <w:left w:w="0" w:type="dxa"/>
              <w:right w:w="0" w:type="dxa"/>
            </w:tcMar>
          </w:tcPr>
          <w:p>
            <w:r>
              <w:t/>
            </w:r>
            <w:hyperlink w:history="true" w:anchor="1.1.1.262.0">
              <w:r>
                <w:rPr>
                  <w:rStyle w:val="Hyperlink"/>
                </w:rPr>
                <w:t>CMD_ENC_SEQ_HRD_RBSP_ADDR</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0x378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1.1.1.263</w:t>
            </w:r>
          </w:p>
        </w:tc>
        <w:tc>
          <w:tcPr>
            <w:tcW w:w="2430" w:type="dxa"/>
            <w:shd w:val="clear" w:color="auto" w:fill="D9D9D9" w:themeFill="background1" w:themeFillShade="D9"/>
            <w:tcMar>
              <w:left w:w="0" w:type="dxa"/>
              <w:right w:w="0" w:type="dxa"/>
            </w:tcMar>
          </w:tcPr>
          <w:p>
            <w:r>
              <w:t/>
            </w:r>
            <w:hyperlink w:history="true" w:anchor="1.1.1.263.0">
              <w:r>
                <w:rPr>
                  <w:rStyle w:val="Hyperlink"/>
                </w:rPr>
                <w:t>CMD_SET_FB_ADDR_CR_BASE4</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0x378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1.1.1.264</w:t>
            </w:r>
          </w:p>
        </w:tc>
        <w:tc>
          <w:tcPr>
            <w:tcW w:w="2430" w:type="dxa"/>
            <w:shd w:val="clear" w:color="auto" w:fill="D9D9D9" w:themeFill="background1" w:themeFillShade="D9"/>
            <w:tcMar>
              <w:left w:w="0" w:type="dxa"/>
              <w:right w:w="0" w:type="dxa"/>
            </w:tcMar>
          </w:tcPr>
          <w:p>
            <w:r>
              <w:t/>
            </w:r>
            <w:hyperlink w:history="true" w:anchor="1.1.1.264.0">
              <w:r>
                <w:rPr>
                  <w:rStyle w:val="Hyperlink"/>
                </w:rPr>
                <w:t>CMD_SET_FB_ADDR_FBC_Y_OFFSET4</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0x378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1.1.1.265</w:t>
            </w:r>
          </w:p>
        </w:tc>
        <w:tc>
          <w:tcPr>
            <w:tcW w:w="2430" w:type="dxa"/>
            <w:shd w:val="clear" w:color="auto" w:fill="D9D9D9" w:themeFill="background1" w:themeFillShade="D9"/>
            <w:tcMar>
              <w:left w:w="0" w:type="dxa"/>
              <w:right w:w="0" w:type="dxa"/>
            </w:tcMar>
          </w:tcPr>
          <w:p>
            <w:r>
              <w:t/>
            </w:r>
            <w:hyperlink w:history="true" w:anchor="1.1.1.265.0">
              <w:r>
                <w:rPr>
                  <w:rStyle w:val="Hyperlink"/>
                </w:rPr>
                <w:t>RET_ENC_NUM_TILE_ROW</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0x378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1.1.1.267</w:t>
            </w:r>
          </w:p>
        </w:tc>
        <w:tc>
          <w:tcPr>
            <w:tcW w:w="2430" w:type="dxa"/>
            <w:shd w:val="clear" w:color="auto" w:fill="D9D9D9" w:themeFill="background1" w:themeFillShade="D9"/>
            <w:tcMar>
              <w:left w:w="0" w:type="dxa"/>
              <w:right w:w="0" w:type="dxa"/>
            </w:tcMar>
          </w:tcPr>
          <w:p>
            <w:r>
              <w:t/>
            </w:r>
            <w:hyperlink w:history="true" w:anchor="1.1.1.267.0">
              <w:r>
                <w:rPr>
                  <w:rStyle w:val="Hyperlink"/>
                </w:rPr>
                <w:t>CMD_SET_FB_ADDR_FBC_C_OFFSET4</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0x37C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1.1.1.268</w:t>
            </w:r>
          </w:p>
        </w:tc>
        <w:tc>
          <w:tcPr>
            <w:tcW w:w="2430" w:type="dxa"/>
            <w:shd w:val="clear" w:color="auto" w:fill="D9D9D9" w:themeFill="background1" w:themeFillShade="D9"/>
            <w:tcMar>
              <w:left w:w="0" w:type="dxa"/>
              <w:right w:w="0" w:type="dxa"/>
            </w:tcMar>
          </w:tcPr>
          <w:p>
            <w:r>
              <w:t/>
            </w:r>
            <w:hyperlink w:history="true" w:anchor="1.1.1.268.0">
              <w:r>
                <w:rPr>
                  <w:rStyle w:val="Hyperlink"/>
                </w:rPr>
                <w:t>RET_ENC_PIC_WIDTH</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0x37C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1.1.1.270</w:t>
            </w:r>
          </w:p>
        </w:tc>
        <w:tc>
          <w:tcPr>
            <w:tcW w:w="2430" w:type="dxa"/>
            <w:shd w:val="clear" w:color="auto" w:fill="D9D9D9" w:themeFill="background1" w:themeFillShade="D9"/>
            <w:tcMar>
              <w:left w:w="0" w:type="dxa"/>
              <w:right w:w="0" w:type="dxa"/>
            </w:tcMar>
          </w:tcPr>
          <w:p>
            <w:r>
              <w:t/>
            </w:r>
            <w:hyperlink w:history="true" w:anchor="1.1.1.270.0">
              <w:r>
                <w:rPr>
                  <w:rStyle w:val="Hyperlink"/>
                </w:rPr>
                <w:t>CMD_ENC_SEQ_QROUND_OFFSET</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0x380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1.1.1.271</w:t>
            </w:r>
          </w:p>
        </w:tc>
        <w:tc>
          <w:tcPr>
            <w:tcW w:w="2430" w:type="dxa"/>
            <w:shd w:val="clear" w:color="auto" w:fill="D9D9D9" w:themeFill="background1" w:themeFillShade="D9"/>
            <w:tcMar>
              <w:left w:w="0" w:type="dxa"/>
              <w:right w:w="0" w:type="dxa"/>
            </w:tcMar>
          </w:tcPr>
          <w:p>
            <w:r>
              <w:t/>
            </w:r>
            <w:hyperlink w:history="true" w:anchor="1.1.1.271.0">
              <w:r>
                <w:rPr>
                  <w:rStyle w:val="Hyperlink"/>
                </w:rPr>
                <w:t>CMD_SET_FB_ADDR_COL4</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0x380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1.1.1.272</w:t>
            </w:r>
          </w:p>
        </w:tc>
        <w:tc>
          <w:tcPr>
            <w:tcW w:w="2430" w:type="dxa"/>
            <w:shd w:val="clear" w:color="auto" w:fill="D9D9D9" w:themeFill="background1" w:themeFillShade="D9"/>
            <w:tcMar>
              <w:left w:w="0" w:type="dxa"/>
              <w:right w:w="0" w:type="dxa"/>
            </w:tcMar>
          </w:tcPr>
          <w:p>
            <w:r>
              <w:t/>
            </w:r>
            <w:hyperlink w:history="true" w:anchor="1.1.1.272.0">
              <w:r>
                <w:rPr>
                  <w:rStyle w:val="Hyperlink"/>
                </w:rPr>
                <w:t>ENC_PIC_HEIGHT</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0x380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1.1.1.274</w:t>
            </w:r>
          </w:p>
        </w:tc>
        <w:tc>
          <w:tcPr>
            <w:tcW w:w="2430" w:type="dxa"/>
            <w:shd w:val="clear" w:color="auto" w:fill="D9D9D9" w:themeFill="background1" w:themeFillShade="D9"/>
            <w:tcMar>
              <w:left w:w="0" w:type="dxa"/>
              <w:right w:w="0" w:type="dxa"/>
            </w:tcMar>
          </w:tcPr>
          <w:p>
            <w:r>
              <w:t/>
            </w:r>
            <w:hyperlink w:history="true" w:anchor="1.1.1.274.0">
              <w:r>
                <w:rPr>
                  <w:rStyle w:val="Hyperlink"/>
                </w:rPr>
                <w:t>CMD_SET_FB_ADDR_SUB_SAMPLED_FB_BASE4</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0x384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1.1.1.276</w:t>
            </w:r>
          </w:p>
        </w:tc>
        <w:tc>
          <w:tcPr>
            <w:tcW w:w="2430" w:type="dxa"/>
            <w:shd w:val="clear" w:color="auto" w:fill="D9D9D9" w:themeFill="background1" w:themeFillShade="D9"/>
            <w:tcMar>
              <w:left w:w="0" w:type="dxa"/>
              <w:right w:w="0" w:type="dxa"/>
            </w:tcMar>
          </w:tcPr>
          <w:p>
            <w:r>
              <w:t/>
            </w:r>
            <w:hyperlink w:history="true" w:anchor="1.1.1.276.0">
              <w:r>
                <w:rPr>
                  <w:rStyle w:val="Hyperlink"/>
                </w:rPr>
                <w:t>CMD_SET_FB_ADDR_LUMA_BASE5</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0x388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1.1.1.278</w:t>
            </w:r>
          </w:p>
        </w:tc>
        <w:tc>
          <w:tcPr>
            <w:tcW w:w="2430" w:type="dxa"/>
            <w:shd w:val="clear" w:color="auto" w:fill="D9D9D9" w:themeFill="background1" w:themeFillShade="D9"/>
            <w:tcMar>
              <w:left w:w="0" w:type="dxa"/>
              <w:right w:w="0" w:type="dxa"/>
            </w:tcMar>
          </w:tcPr>
          <w:p>
            <w:r>
              <w:t/>
            </w:r>
            <w:hyperlink w:history="true" w:anchor="1.1.1.278.0">
              <w:r>
                <w:rPr>
                  <w:rStyle w:val="Hyperlink"/>
                </w:rPr>
                <w:t>CMD_SET_FB_ADDR_CB_BASE5</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0x38C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1.1.1.280</w:t>
            </w:r>
          </w:p>
        </w:tc>
        <w:tc>
          <w:tcPr>
            <w:tcW w:w="2430" w:type="dxa"/>
            <w:shd w:val="clear" w:color="auto" w:fill="D9D9D9" w:themeFill="background1" w:themeFillShade="D9"/>
            <w:tcMar>
              <w:left w:w="0" w:type="dxa"/>
              <w:right w:w="0" w:type="dxa"/>
            </w:tcMar>
          </w:tcPr>
          <w:p>
            <w:r>
              <w:t/>
            </w:r>
            <w:hyperlink w:history="true" w:anchor="1.1.1.280.0">
              <w:r>
                <w:rPr>
                  <w:rStyle w:val="Hyperlink"/>
                </w:rPr>
                <w:t>CMD_SET_FB_ADDR_CR_BASE5</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0x390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1.1.1.281</w:t>
            </w:r>
          </w:p>
        </w:tc>
        <w:tc>
          <w:tcPr>
            <w:tcW w:w="2430" w:type="dxa"/>
            <w:shd w:val="clear" w:color="auto" w:fill="D9D9D9" w:themeFill="background1" w:themeFillShade="D9"/>
            <w:tcMar>
              <w:left w:w="0" w:type="dxa"/>
              <w:right w:w="0" w:type="dxa"/>
            </w:tcMar>
          </w:tcPr>
          <w:p>
            <w:r>
              <w:t/>
            </w:r>
            <w:hyperlink w:history="true" w:anchor="1.1.1.281.0">
              <w:r>
                <w:rPr>
                  <w:rStyle w:val="Hyperlink"/>
                </w:rPr>
                <w:t>CMD_SET_FB_ADDR_FBC_Y_OFFSET5</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0x390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1.1.1.283</w:t>
            </w:r>
          </w:p>
        </w:tc>
        <w:tc>
          <w:tcPr>
            <w:tcW w:w="2430" w:type="dxa"/>
            <w:shd w:val="clear" w:color="auto" w:fill="D9D9D9" w:themeFill="background1" w:themeFillShade="D9"/>
            <w:tcMar>
              <w:left w:w="0" w:type="dxa"/>
              <w:right w:w="0" w:type="dxa"/>
            </w:tcMar>
          </w:tcPr>
          <w:p>
            <w:r>
              <w:t/>
            </w:r>
            <w:hyperlink w:history="true" w:anchor="1.1.1.283.0">
              <w:r>
                <w:rPr>
                  <w:rStyle w:val="Hyperlink"/>
                </w:rPr>
                <w:t>CMD_SET_FB_ADDR_FBC_C_OFFSET5</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0x394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1.1.1.284</w:t>
            </w:r>
          </w:p>
        </w:tc>
        <w:tc>
          <w:tcPr>
            <w:tcW w:w="2430" w:type="dxa"/>
            <w:shd w:val="clear" w:color="auto" w:fill="D9D9D9" w:themeFill="background1" w:themeFillShade="D9"/>
            <w:tcMar>
              <w:left w:w="0" w:type="dxa"/>
              <w:right w:w="0" w:type="dxa"/>
            </w:tcMar>
          </w:tcPr>
          <w:p>
            <w:r>
              <w:t/>
            </w:r>
            <w:hyperlink w:history="true" w:anchor="1.1.1.284.0">
              <w:r>
                <w:rPr>
                  <w:rStyle w:val="Hyperlink"/>
                </w:rPr>
                <w:t>RET_DEC_NUM_REQURED_COL_FB</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0x394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1.1.1.286</w:t>
            </w:r>
          </w:p>
        </w:tc>
        <w:tc>
          <w:tcPr>
            <w:tcW w:w="2430" w:type="dxa"/>
            <w:shd w:val="clear" w:color="auto" w:fill="D9D9D9" w:themeFill="background1" w:themeFillShade="D9"/>
            <w:tcMar>
              <w:left w:w="0" w:type="dxa"/>
              <w:right w:w="0" w:type="dxa"/>
            </w:tcMar>
          </w:tcPr>
          <w:p>
            <w:r>
              <w:t/>
            </w:r>
            <w:hyperlink w:history="true" w:anchor="1.1.1.286.0">
              <w:r>
                <w:rPr>
                  <w:rStyle w:val="Hyperlink"/>
                </w:rPr>
                <w:t>CMD_SET_FB_ADDR_COL5</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0x398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1.1.1.288</w:t>
            </w:r>
          </w:p>
        </w:tc>
        <w:tc>
          <w:tcPr>
            <w:tcW w:w="2430" w:type="dxa"/>
            <w:shd w:val="clear" w:color="auto" w:fill="D9D9D9" w:themeFill="background1" w:themeFillShade="D9"/>
            <w:tcMar>
              <w:left w:w="0" w:type="dxa"/>
              <w:right w:w="0" w:type="dxa"/>
            </w:tcMar>
          </w:tcPr>
          <w:p>
            <w:r>
              <w:t/>
            </w:r>
            <w:hyperlink w:history="true" w:anchor="1.1.1.288.0">
              <w:r>
                <w:rPr>
                  <w:rStyle w:val="Hyperlink"/>
                </w:rPr>
                <w:t>CMD_SET_FB_ADDR_SUB_SAMPLED_FB_BASE5</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0x39C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1.1.1.290</w:t>
            </w:r>
          </w:p>
        </w:tc>
        <w:tc>
          <w:tcPr>
            <w:tcW w:w="2430" w:type="dxa"/>
            <w:shd w:val="clear" w:color="auto" w:fill="D9D9D9" w:themeFill="background1" w:themeFillShade="D9"/>
            <w:tcMar>
              <w:left w:w="0" w:type="dxa"/>
              <w:right w:w="0" w:type="dxa"/>
            </w:tcMar>
          </w:tcPr>
          <w:p>
            <w:r>
              <w:t/>
            </w:r>
            <w:hyperlink w:history="true" w:anchor="1.1.1.290.0">
              <w:r>
                <w:rPr>
                  <w:rStyle w:val="Hyperlink"/>
                </w:rPr>
                <w:t>CMD_SET_FB_ADDR_LUMA_BASE6</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0x3A0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1.1.1.291</w:t>
            </w:r>
          </w:p>
        </w:tc>
        <w:tc>
          <w:tcPr>
            <w:tcW w:w="2430" w:type="dxa"/>
            <w:shd w:val="clear" w:color="auto" w:fill="D9D9D9" w:themeFill="background1" w:themeFillShade="D9"/>
            <w:tcMar>
              <w:left w:w="0" w:type="dxa"/>
              <w:right w:w="0" w:type="dxa"/>
            </w:tcMar>
          </w:tcPr>
          <w:p>
            <w:r>
              <w:t/>
            </w:r>
            <w:hyperlink w:history="true" w:anchor="1.1.1.291.0">
              <w:r>
                <w:rPr>
                  <w:rStyle w:val="Hyperlink"/>
                </w:rPr>
                <w:t>RET_CORE_IDC</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0x3A0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1.1.1.293</w:t>
            </w:r>
          </w:p>
        </w:tc>
        <w:tc>
          <w:tcPr>
            <w:tcW w:w="2430" w:type="dxa"/>
            <w:shd w:val="clear" w:color="auto" w:fill="D9D9D9" w:themeFill="background1" w:themeFillShade="D9"/>
            <w:tcMar>
              <w:left w:w="0" w:type="dxa"/>
              <w:right w:w="0" w:type="dxa"/>
            </w:tcMar>
          </w:tcPr>
          <w:p>
            <w:r>
              <w:t/>
            </w:r>
            <w:hyperlink w:history="true" w:anchor="1.1.1.293.0">
              <w:r>
                <w:rPr>
                  <w:rStyle w:val="Hyperlink"/>
                </w:rPr>
                <w:t>CMD_SET_FB_ADDR_CB_BASE6</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0x3A4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1.1.1.294</w:t>
            </w:r>
          </w:p>
        </w:tc>
        <w:tc>
          <w:tcPr>
            <w:tcW w:w="2430" w:type="dxa"/>
            <w:shd w:val="clear" w:color="auto" w:fill="D9D9D9" w:themeFill="background1" w:themeFillShade="D9"/>
            <w:tcMar>
              <w:left w:w="0" w:type="dxa"/>
              <w:right w:w="0" w:type="dxa"/>
            </w:tcMar>
          </w:tcPr>
          <w:p>
            <w:r>
              <w:t/>
            </w:r>
            <w:hyperlink w:history="true" w:anchor="1.1.1.294.0">
              <w:r>
                <w:rPr>
                  <w:rStyle w:val="Hyperlink"/>
                </w:rPr>
                <w:t>RET_DEC_PIC_PARAM</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0x3A4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1.1.1.296</w:t>
            </w:r>
          </w:p>
        </w:tc>
        <w:tc>
          <w:tcPr>
            <w:tcW w:w="2430" w:type="dxa"/>
            <w:shd w:val="clear" w:color="auto" w:fill="D9D9D9" w:themeFill="background1" w:themeFillShade="D9"/>
            <w:tcMar>
              <w:left w:w="0" w:type="dxa"/>
              <w:right w:w="0" w:type="dxa"/>
            </w:tcMar>
          </w:tcPr>
          <w:p>
            <w:r>
              <w:t/>
            </w:r>
            <w:hyperlink w:history="true" w:anchor="1.1.1.296.0">
              <w:r>
                <w:rPr>
                  <w:rStyle w:val="Hyperlink"/>
                </w:rPr>
                <w:t>CMD_SET_FB_ADDR_CR_BASE6</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0x3A8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1.1.1.297</w:t>
            </w:r>
          </w:p>
        </w:tc>
        <w:tc>
          <w:tcPr>
            <w:tcW w:w="2430" w:type="dxa"/>
            <w:shd w:val="clear" w:color="auto" w:fill="D9D9D9" w:themeFill="background1" w:themeFillShade="D9"/>
            <w:tcMar>
              <w:left w:w="0" w:type="dxa"/>
              <w:right w:w="0" w:type="dxa"/>
            </w:tcMar>
          </w:tcPr>
          <w:p>
            <w:r>
              <w:t/>
            </w:r>
            <w:hyperlink w:history="true" w:anchor="1.1.1.297.0">
              <w:r>
                <w:rPr>
                  <w:rStyle w:val="Hyperlink"/>
                </w:rPr>
                <w:t>CMD_SET_FB_ADDR_FBC_Y_OFFSET6</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0x3A8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1.1.1.298</w:t>
            </w:r>
          </w:p>
        </w:tc>
        <w:tc>
          <w:tcPr>
            <w:tcW w:w="2430" w:type="dxa"/>
            <w:shd w:val="clear" w:color="auto" w:fill="D9D9D9" w:themeFill="background1" w:themeFillShade="D9"/>
            <w:tcMar>
              <w:left w:w="0" w:type="dxa"/>
              <w:right w:w="0" w:type="dxa"/>
            </w:tcMar>
          </w:tcPr>
          <w:p>
            <w:r>
              <w:t/>
            </w:r>
            <w:hyperlink w:history="true" w:anchor="1.1.1.298.0">
              <w:r>
                <w:rPr>
                  <w:rStyle w:val="Hyperlink"/>
                </w:rPr>
                <w:t>RET_ENC_CORE_IDC</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0x3A8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1.1.1.300</w:t>
            </w:r>
          </w:p>
        </w:tc>
        <w:tc>
          <w:tcPr>
            <w:tcW w:w="2430" w:type="dxa"/>
            <w:shd w:val="clear" w:color="auto" w:fill="D9D9D9" w:themeFill="background1" w:themeFillShade="D9"/>
            <w:tcMar>
              <w:left w:w="0" w:type="dxa"/>
              <w:right w:w="0" w:type="dxa"/>
            </w:tcMar>
          </w:tcPr>
          <w:p>
            <w:r>
              <w:t/>
            </w:r>
            <w:hyperlink w:history="true" w:anchor="1.1.1.300.0">
              <w:r>
                <w:rPr>
                  <w:rStyle w:val="Hyperlink"/>
                </w:rPr>
                <w:t>CMD_SET_FB_ADDR_FBC_C_OFFSET6</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0x3AC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1.1.1.301</w:t>
            </w:r>
          </w:p>
        </w:tc>
        <w:tc>
          <w:tcPr>
            <w:tcW w:w="2430" w:type="dxa"/>
            <w:shd w:val="clear" w:color="auto" w:fill="D9D9D9" w:themeFill="background1" w:themeFillShade="D9"/>
            <w:tcMar>
              <w:left w:w="0" w:type="dxa"/>
              <w:right w:w="0" w:type="dxa"/>
            </w:tcMar>
          </w:tcPr>
          <w:p>
            <w:r>
              <w:t/>
            </w:r>
            <w:hyperlink w:history="true" w:anchor="1.1.1.301.0">
              <w:r>
                <w:rPr>
                  <w:rStyle w:val="Hyperlink"/>
                </w:rPr>
                <w:t>RET_HOST_CMD_WARN_INFO</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0x3AC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1.1.1.303</w:t>
            </w:r>
          </w:p>
        </w:tc>
        <w:tc>
          <w:tcPr>
            <w:tcW w:w="2430" w:type="dxa"/>
            <w:shd w:val="clear" w:color="auto" w:fill="D9D9D9" w:themeFill="background1" w:themeFillShade="D9"/>
            <w:tcMar>
              <w:left w:w="0" w:type="dxa"/>
              <w:right w:w="0" w:type="dxa"/>
            </w:tcMar>
          </w:tcPr>
          <w:p>
            <w:r>
              <w:t/>
            </w:r>
            <w:hyperlink w:history="true" w:anchor="1.1.1.303.0">
              <w:r>
                <w:rPr>
                  <w:rStyle w:val="Hyperlink"/>
                </w:rPr>
                <w:t>RET_HOST_CMD_ERR_INFO</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0x3B0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1.1.1.305</w:t>
            </w:r>
          </w:p>
        </w:tc>
        <w:tc>
          <w:tcPr>
            <w:tcW w:w="2430" w:type="dxa"/>
            <w:shd w:val="clear" w:color="auto" w:fill="D9D9D9" w:themeFill="background1" w:themeFillShade="D9"/>
            <w:tcMar>
              <w:left w:w="0" w:type="dxa"/>
              <w:right w:w="0" w:type="dxa"/>
            </w:tcMar>
          </w:tcPr>
          <w:p>
            <w:r>
              <w:t/>
            </w:r>
            <w:hyperlink w:history="true" w:anchor="1.1.1.305.0">
              <w:r>
                <w:rPr>
                  <w:rStyle w:val="Hyperlink"/>
                </w:rPr>
                <w:t>RET_HOST_CMD_SUCCESS</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0x3B4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1.1.1.307</w:t>
            </w:r>
          </w:p>
        </w:tc>
        <w:tc>
          <w:tcPr>
            <w:tcW w:w="2430" w:type="dxa"/>
            <w:shd w:val="clear" w:color="auto" w:fill="D9D9D9" w:themeFill="background1" w:themeFillShade="D9"/>
            <w:tcMar>
              <w:left w:w="0" w:type="dxa"/>
              <w:right w:w="0" w:type="dxa"/>
            </w:tcMar>
          </w:tcPr>
          <w:p>
            <w:r>
              <w:t/>
            </w:r>
            <w:hyperlink w:history="true" w:anchor="1.1.1.307.0">
              <w:r>
                <w:rPr>
                  <w:rStyle w:val="Hyperlink"/>
                </w:rPr>
                <w:t>RET_ENC_SUM_ME0_X_DIR_LOWER</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0x3B8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1.1.1.309</w:t>
            </w:r>
          </w:p>
        </w:tc>
        <w:tc>
          <w:tcPr>
            <w:tcW w:w="2430" w:type="dxa"/>
            <w:shd w:val="clear" w:color="auto" w:fill="D9D9D9" w:themeFill="background1" w:themeFillShade="D9"/>
            <w:tcMar>
              <w:left w:w="0" w:type="dxa"/>
              <w:right w:w="0" w:type="dxa"/>
            </w:tcMar>
          </w:tcPr>
          <w:p>
            <w:r>
              <w:t/>
            </w:r>
            <w:hyperlink w:history="true" w:anchor="1.1.1.309.0">
              <w:r>
                <w:rPr>
                  <w:rStyle w:val="Hyperlink"/>
                </w:rPr>
                <w:t>RET_ENC_SUM_ME0_X_DIR_HIGHER</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0x3BC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1.1.1.311</w:t>
            </w:r>
          </w:p>
        </w:tc>
        <w:tc>
          <w:tcPr>
            <w:tcW w:w="2430" w:type="dxa"/>
            <w:shd w:val="clear" w:color="auto" w:fill="D9D9D9" w:themeFill="background1" w:themeFillShade="D9"/>
            <w:tcMar>
              <w:left w:w="0" w:type="dxa"/>
              <w:right w:w="0" w:type="dxa"/>
            </w:tcMar>
          </w:tcPr>
          <w:p>
            <w:r>
              <w:t/>
            </w:r>
            <w:hyperlink w:history="true" w:anchor="1.1.1.311.0">
              <w:r>
                <w:rPr>
                  <w:rStyle w:val="Hyperlink"/>
                </w:rPr>
                <w:t>CMD_SET_FB_ADDR_FBC_Y_OFFSET7</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0x3C0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1.1.1.312</w:t>
            </w:r>
          </w:p>
        </w:tc>
        <w:tc>
          <w:tcPr>
            <w:tcW w:w="2430" w:type="dxa"/>
            <w:shd w:val="clear" w:color="auto" w:fill="D9D9D9" w:themeFill="background1" w:themeFillShade="D9"/>
            <w:tcMar>
              <w:left w:w="0" w:type="dxa"/>
              <w:right w:w="0" w:type="dxa"/>
            </w:tcMar>
          </w:tcPr>
          <w:p>
            <w:r>
              <w:t/>
            </w:r>
            <w:hyperlink w:history="true" w:anchor="1.1.1.312.0">
              <w:r>
                <w:rPr>
                  <w:rStyle w:val="Hyperlink"/>
                </w:rPr>
                <w:t>RET_ENC_SUM_ME0_Y_DIR_LOWER</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0x3C0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1.1.1.314</w:t>
            </w:r>
          </w:p>
        </w:tc>
        <w:tc>
          <w:tcPr>
            <w:tcW w:w="2430" w:type="dxa"/>
            <w:shd w:val="clear" w:color="auto" w:fill="D9D9D9" w:themeFill="background1" w:themeFillShade="D9"/>
            <w:tcMar>
              <w:left w:w="0" w:type="dxa"/>
              <w:right w:w="0" w:type="dxa"/>
            </w:tcMar>
          </w:tcPr>
          <w:p>
            <w:r>
              <w:t/>
            </w:r>
            <w:hyperlink w:history="true" w:anchor="1.1.1.314.0">
              <w:r>
                <w:rPr>
                  <w:rStyle w:val="Hyperlink"/>
                </w:rPr>
                <w:t>RET_ENC_SUM_ME0_Y_DIR_HIGHER</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0x3C4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1.1.1.316</w:t>
            </w:r>
          </w:p>
        </w:tc>
        <w:tc>
          <w:tcPr>
            <w:tcW w:w="2430" w:type="dxa"/>
            <w:shd w:val="clear" w:color="auto" w:fill="D9D9D9" w:themeFill="background1" w:themeFillShade="D9"/>
            <w:tcMar>
              <w:left w:w="0" w:type="dxa"/>
              <w:right w:w="0" w:type="dxa"/>
            </w:tcMar>
          </w:tcPr>
          <w:p>
            <w:r>
              <w:t/>
            </w:r>
            <w:hyperlink w:history="true" w:anchor="1.1.1.316.0">
              <w:r>
                <w:rPr>
                  <w:rStyle w:val="Hyperlink"/>
                </w:rPr>
                <w:t>RET_ENC_SUM_ME1_X_DIR_LOWER</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0x3C8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1.1.1.318</w:t>
            </w:r>
          </w:p>
        </w:tc>
        <w:tc>
          <w:tcPr>
            <w:tcW w:w="2430" w:type="dxa"/>
            <w:shd w:val="clear" w:color="auto" w:fill="D9D9D9" w:themeFill="background1" w:themeFillShade="D9"/>
            <w:tcMar>
              <w:left w:w="0" w:type="dxa"/>
              <w:right w:w="0" w:type="dxa"/>
            </w:tcMar>
          </w:tcPr>
          <w:p>
            <w:r>
              <w:t/>
            </w:r>
            <w:hyperlink w:history="true" w:anchor="1.1.1.318.0">
              <w:r>
                <w:rPr>
                  <w:rStyle w:val="Hyperlink"/>
                </w:rPr>
                <w:t>RET_DEC_WARN_INFO</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0x3CC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1.1.1.319</w:t>
            </w:r>
          </w:p>
        </w:tc>
        <w:tc>
          <w:tcPr>
            <w:tcW w:w="2430" w:type="dxa"/>
            <w:shd w:val="clear" w:color="auto" w:fill="D9D9D9" w:themeFill="background1" w:themeFillShade="D9"/>
            <w:tcMar>
              <w:left w:w="0" w:type="dxa"/>
              <w:right w:w="0" w:type="dxa"/>
            </w:tcMar>
          </w:tcPr>
          <w:p>
            <w:r>
              <w:t/>
            </w:r>
            <w:hyperlink w:history="true" w:anchor="1.1.1.319.0">
              <w:r>
                <w:rPr>
                  <w:rStyle w:val="Hyperlink"/>
                </w:rPr>
                <w:t>RET_ENC_SUM_ME1_X_DIR_HIGHER</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0x3CC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1.1.1.321</w:t>
            </w:r>
          </w:p>
        </w:tc>
        <w:tc>
          <w:tcPr>
            <w:tcW w:w="2430" w:type="dxa"/>
            <w:shd w:val="clear" w:color="auto" w:fill="D9D9D9" w:themeFill="background1" w:themeFillShade="D9"/>
            <w:tcMar>
              <w:left w:w="0" w:type="dxa"/>
              <w:right w:w="0" w:type="dxa"/>
            </w:tcMar>
          </w:tcPr>
          <w:p>
            <w:r>
              <w:t/>
            </w:r>
            <w:hyperlink w:history="true" w:anchor="1.1.1.321.0">
              <w:r>
                <w:rPr>
                  <w:rStyle w:val="Hyperlink"/>
                </w:rPr>
                <w:t>CMD_SET_FB_ADDR_LUMA_BASE8</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0x3D0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1.1.1.322</w:t>
            </w:r>
          </w:p>
        </w:tc>
        <w:tc>
          <w:tcPr>
            <w:tcW w:w="2430" w:type="dxa"/>
            <w:shd w:val="clear" w:color="auto" w:fill="D9D9D9" w:themeFill="background1" w:themeFillShade="D9"/>
            <w:tcMar>
              <w:left w:w="0" w:type="dxa"/>
              <w:right w:w="0" w:type="dxa"/>
            </w:tcMar>
          </w:tcPr>
          <w:p>
            <w:r>
              <w:t/>
            </w:r>
            <w:hyperlink w:history="true" w:anchor="1.1.1.322.0">
              <w:r>
                <w:rPr>
                  <w:rStyle w:val="Hyperlink"/>
                </w:rPr>
                <w:t>RET_DEC_ERR_INFO</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0x3D0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1.1.1.323</w:t>
            </w:r>
          </w:p>
        </w:tc>
        <w:tc>
          <w:tcPr>
            <w:tcW w:w="2430" w:type="dxa"/>
            <w:shd w:val="clear" w:color="auto" w:fill="D9D9D9" w:themeFill="background1" w:themeFillShade="D9"/>
            <w:tcMar>
              <w:left w:w="0" w:type="dxa"/>
              <w:right w:w="0" w:type="dxa"/>
            </w:tcMar>
          </w:tcPr>
          <w:p>
            <w:r>
              <w:t/>
            </w:r>
            <w:hyperlink w:history="true" w:anchor="1.1.1.323.0">
              <w:r>
                <w:rPr>
                  <w:rStyle w:val="Hyperlink"/>
                </w:rPr>
                <w:t>RET_ENC_SUM_ME1_Y_DIR_LOWER</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0x3D0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1.1.1.325</w:t>
            </w:r>
          </w:p>
        </w:tc>
        <w:tc>
          <w:tcPr>
            <w:tcW w:w="2430" w:type="dxa"/>
            <w:shd w:val="clear" w:color="auto" w:fill="D9D9D9" w:themeFill="background1" w:themeFillShade="D9"/>
            <w:tcMar>
              <w:left w:w="0" w:type="dxa"/>
              <w:right w:w="0" w:type="dxa"/>
            </w:tcMar>
          </w:tcPr>
          <w:p>
            <w:r>
              <w:t/>
            </w:r>
            <w:hyperlink w:history="true" w:anchor="1.1.1.325.0">
              <w:r>
                <w:rPr>
                  <w:rStyle w:val="Hyperlink"/>
                </w:rPr>
                <w:t>CMD_SET_FB_ADDR_CB_BASE8</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0x3D4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1.1.1.326</w:t>
            </w:r>
          </w:p>
        </w:tc>
        <w:tc>
          <w:tcPr>
            <w:tcW w:w="2430" w:type="dxa"/>
            <w:shd w:val="clear" w:color="auto" w:fill="D9D9D9" w:themeFill="background1" w:themeFillShade="D9"/>
            <w:tcMar>
              <w:left w:w="0" w:type="dxa"/>
              <w:right w:w="0" w:type="dxa"/>
            </w:tcMar>
          </w:tcPr>
          <w:p>
            <w:r>
              <w:t/>
            </w:r>
            <w:hyperlink w:history="true" w:anchor="1.1.1.326.0">
              <w:r>
                <w:rPr>
                  <w:rStyle w:val="Hyperlink"/>
                </w:rPr>
                <w:t>RET_DEC_DECODING_SUCCESS</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0x3D4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1.1.1.327</w:t>
            </w:r>
          </w:p>
        </w:tc>
        <w:tc>
          <w:tcPr>
            <w:tcW w:w="2430" w:type="dxa"/>
            <w:shd w:val="clear" w:color="auto" w:fill="D9D9D9" w:themeFill="background1" w:themeFillShade="D9"/>
            <w:tcMar>
              <w:left w:w="0" w:type="dxa"/>
              <w:right w:w="0" w:type="dxa"/>
            </w:tcMar>
          </w:tcPr>
          <w:p>
            <w:r>
              <w:t/>
            </w:r>
            <w:hyperlink w:history="true" w:anchor="1.1.1.327.0">
              <w:r>
                <w:rPr>
                  <w:rStyle w:val="Hyperlink"/>
                </w:rPr>
                <w:t>RET_ENC_SUM_ME1_Y_DIR_HIGHER</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0x3D4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1.1.1.329</w:t>
            </w:r>
          </w:p>
        </w:tc>
        <w:tc>
          <w:tcPr>
            <w:tcW w:w="2430" w:type="dxa"/>
            <w:shd w:val="clear" w:color="auto" w:fill="D9D9D9" w:themeFill="background1" w:themeFillShade="D9"/>
            <w:tcMar>
              <w:left w:w="0" w:type="dxa"/>
              <w:right w:w="0" w:type="dxa"/>
            </w:tcMar>
          </w:tcPr>
          <w:p>
            <w:r>
              <w:t/>
            </w:r>
            <w:hyperlink w:history="true" w:anchor="1.1.1.329.0">
              <w:r>
                <w:rPr>
                  <w:rStyle w:val="Hyperlink"/>
                </w:rPr>
                <w:t>CMD_SET_FB_ADDR_CR_BASE8</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0x3D8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1.1.1.330</w:t>
            </w:r>
          </w:p>
        </w:tc>
        <w:tc>
          <w:tcPr>
            <w:tcW w:w="2430" w:type="dxa"/>
            <w:shd w:val="clear" w:color="auto" w:fill="D9D9D9" w:themeFill="background1" w:themeFillShade="D9"/>
            <w:tcMar>
              <w:left w:w="0" w:type="dxa"/>
              <w:right w:w="0" w:type="dxa"/>
            </w:tcMar>
          </w:tcPr>
          <w:p>
            <w:r>
              <w:t/>
            </w:r>
            <w:hyperlink w:history="true" w:anchor="1.1.1.330.0">
              <w:r>
                <w:rPr>
                  <w:rStyle w:val="Hyperlink"/>
                </w:rPr>
                <w:t>CMD_SET_FB_ADDR_FBC_Y_OFFSET8</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0x3D8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1.1.1.332</w:t>
            </w:r>
          </w:p>
        </w:tc>
        <w:tc>
          <w:tcPr>
            <w:tcW w:w="2430" w:type="dxa"/>
            <w:shd w:val="clear" w:color="auto" w:fill="D9D9D9" w:themeFill="background1" w:themeFillShade="D9"/>
            <w:tcMar>
              <w:left w:w="0" w:type="dxa"/>
              <w:right w:w="0" w:type="dxa"/>
            </w:tcMar>
          </w:tcPr>
          <w:p>
            <w:r>
              <w:t/>
            </w:r>
            <w:hyperlink w:history="true" w:anchor="1.1.1.332.0">
              <w:r>
                <w:rPr>
                  <w:rStyle w:val="Hyperlink"/>
                </w:rPr>
                <w:t>CMD_SET_FB_ADDR_FBC_C_OFFSET8</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0x3DC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1.1.1.334</w:t>
            </w:r>
          </w:p>
        </w:tc>
        <w:tc>
          <w:tcPr>
            <w:tcW w:w="2430" w:type="dxa"/>
            <w:shd w:val="clear" w:color="auto" w:fill="D9D9D9" w:themeFill="background1" w:themeFillShade="D9"/>
            <w:tcMar>
              <w:left w:w="0" w:type="dxa"/>
              <w:right w:w="0" w:type="dxa"/>
            </w:tcMar>
          </w:tcPr>
          <w:p>
            <w:r>
              <w:t/>
            </w:r>
            <w:hyperlink w:history="true" w:anchor="1.1.1.334.0">
              <w:r>
                <w:rPr>
                  <w:rStyle w:val="Hyperlink"/>
                </w:rPr>
                <w:t>CMD_SET_FB_ADDR_COL8</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0x3E0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1.1.1.336</w:t>
            </w:r>
          </w:p>
        </w:tc>
        <w:tc>
          <w:tcPr>
            <w:tcW w:w="2430" w:type="dxa"/>
            <w:shd w:val="clear" w:color="auto" w:fill="D9D9D9" w:themeFill="background1" w:themeFillShade="D9"/>
            <w:tcMar>
              <w:left w:w="0" w:type="dxa"/>
              <w:right w:w="0" w:type="dxa"/>
            </w:tcMar>
          </w:tcPr>
          <w:p>
            <w:r>
              <w:t/>
            </w:r>
            <w:hyperlink w:history="true" w:anchor="1.1.1.336.0">
              <w:r>
                <w:rPr>
                  <w:rStyle w:val="Hyperlink"/>
                </w:rPr>
                <w:t>CMD_SET_FB_ADDR_SUB_SAMPLED_FB_BASE8</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0x3E4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1.1.1.338</w:t>
            </w:r>
          </w:p>
        </w:tc>
        <w:tc>
          <w:tcPr>
            <w:tcW w:w="2430" w:type="dxa"/>
            <w:shd w:val="clear" w:color="auto" w:fill="D9D9D9" w:themeFill="background1" w:themeFillShade="D9"/>
            <w:tcMar>
              <w:left w:w="0" w:type="dxa"/>
              <w:right w:w="0" w:type="dxa"/>
            </w:tcMar>
          </w:tcPr>
          <w:p>
            <w:r>
              <w:t/>
            </w:r>
            <w:hyperlink w:history="true" w:anchor="1.1.1.338.0">
              <w:r>
                <w:rPr>
                  <w:rStyle w:val="Hyperlink"/>
                </w:rPr>
                <w:t>CMD_SET_FB_ADDR_LUMA_BASE9</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0x3E8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1.1.1.340</w:t>
            </w:r>
          </w:p>
        </w:tc>
        <w:tc>
          <w:tcPr>
            <w:tcW w:w="2430" w:type="dxa"/>
            <w:shd w:val="clear" w:color="auto" w:fill="D9D9D9" w:themeFill="background1" w:themeFillShade="D9"/>
            <w:tcMar>
              <w:left w:w="0" w:type="dxa"/>
              <w:right w:w="0" w:type="dxa"/>
            </w:tcMar>
          </w:tcPr>
          <w:p>
            <w:r>
              <w:t/>
            </w:r>
            <w:hyperlink w:history="true" w:anchor="1.1.1.340.0">
              <w:r>
                <w:rPr>
                  <w:rStyle w:val="Hyperlink"/>
                </w:rPr>
                <w:t>CMD_SET_FB_ADDR_CB_BASE9</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0x3EC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1.1.1.342</w:t>
            </w:r>
          </w:p>
        </w:tc>
        <w:tc>
          <w:tcPr>
            <w:tcW w:w="2430" w:type="dxa"/>
            <w:shd w:val="clear" w:color="auto" w:fill="D9D9D9" w:themeFill="background1" w:themeFillShade="D9"/>
            <w:tcMar>
              <w:left w:w="0" w:type="dxa"/>
              <w:right w:w="0" w:type="dxa"/>
            </w:tcMar>
          </w:tcPr>
          <w:p>
            <w:r>
              <w:t/>
            </w:r>
            <w:hyperlink w:history="true" w:anchor="1.1.1.342.0">
              <w:r>
                <w:rPr>
                  <w:rStyle w:val="Hyperlink"/>
                </w:rPr>
                <w:t>CMD_SET_FB_ADDR_CR_BASE9</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0x3F0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1.1.1.343</w:t>
            </w:r>
          </w:p>
        </w:tc>
        <w:tc>
          <w:tcPr>
            <w:tcW w:w="2430" w:type="dxa"/>
            <w:shd w:val="clear" w:color="auto" w:fill="D9D9D9" w:themeFill="background1" w:themeFillShade="D9"/>
            <w:tcMar>
              <w:left w:w="0" w:type="dxa"/>
              <w:right w:w="0" w:type="dxa"/>
            </w:tcMar>
          </w:tcPr>
          <w:p>
            <w:r>
              <w:t/>
            </w:r>
            <w:hyperlink w:history="true" w:anchor="1.1.1.343.0">
              <w:r>
                <w:rPr>
                  <w:rStyle w:val="Hyperlink"/>
                </w:rPr>
                <w:t>CMD_SET_FB_ADDR_FBC_Y_OFFSET9</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0x3F0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1.1.1.345</w:t>
            </w:r>
          </w:p>
        </w:tc>
        <w:tc>
          <w:tcPr>
            <w:tcW w:w="2430" w:type="dxa"/>
            <w:shd w:val="clear" w:color="auto" w:fill="D9D9D9" w:themeFill="background1" w:themeFillShade="D9"/>
            <w:tcMar>
              <w:left w:w="0" w:type="dxa"/>
              <w:right w:w="0" w:type="dxa"/>
            </w:tcMar>
          </w:tcPr>
          <w:p>
            <w:r>
              <w:t/>
            </w:r>
            <w:hyperlink w:history="true" w:anchor="1.1.1.345.0">
              <w:r>
                <w:rPr>
                  <w:rStyle w:val="Hyperlink"/>
                </w:rPr>
                <w:t>CMD_SET_FB_ADDR_FBC_C_OFFSET9</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0x3F4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1.1.1.347</w:t>
            </w:r>
          </w:p>
        </w:tc>
        <w:tc>
          <w:tcPr>
            <w:tcW w:w="2430" w:type="dxa"/>
            <w:shd w:val="clear" w:color="auto" w:fill="D9D9D9" w:themeFill="background1" w:themeFillShade="D9"/>
            <w:tcMar>
              <w:left w:w="0" w:type="dxa"/>
              <w:right w:w="0" w:type="dxa"/>
            </w:tcMar>
          </w:tcPr>
          <w:p>
            <w:r>
              <w:t/>
            </w:r>
            <w:hyperlink w:history="true" w:anchor="1.1.1.347.0">
              <w:r>
                <w:rPr>
                  <w:rStyle w:val="Hyperlink"/>
                </w:rPr>
                <w:t>CMD_SET_FB_ADDR_COL9</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0x3F8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1.1.1.348</w:t>
            </w:r>
          </w:p>
        </w:tc>
        <w:tc>
          <w:tcPr>
            <w:tcW w:w="2430" w:type="dxa"/>
            <w:shd w:val="clear" w:color="auto" w:fill="D9D9D9" w:themeFill="background1" w:themeFillShade="D9"/>
            <w:tcMar>
              <w:left w:w="0" w:type="dxa"/>
              <w:right w:w="0" w:type="dxa"/>
            </w:tcMar>
          </w:tcPr>
          <w:p>
            <w:r>
              <w:t/>
            </w:r>
            <w:hyperlink w:history="true" w:anchor="1.1.1.348.0">
              <w:r>
                <w:rPr>
                  <w:rStyle w:val="Hyperlink"/>
                </w:rPr>
                <w:t>RET_ENC_SRC_DEBUG_0</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0x3F8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1.1.1.350</w:t>
            </w:r>
          </w:p>
        </w:tc>
        <w:tc>
          <w:tcPr>
            <w:tcW w:w="2430" w:type="dxa"/>
            <w:shd w:val="clear" w:color="auto" w:fill="D9D9D9" w:themeFill="background1" w:themeFillShade="D9"/>
            <w:tcMar>
              <w:left w:w="0" w:type="dxa"/>
              <w:right w:w="0" w:type="dxa"/>
            </w:tcMar>
          </w:tcPr>
          <w:p>
            <w:r>
              <w:t/>
            </w:r>
            <w:hyperlink w:history="true" w:anchor="1.1.1.350.0">
              <w:r>
                <w:rPr>
                  <w:rStyle w:val="Hyperlink"/>
                </w:rPr>
                <w:t>CMD_SET_FB_ADDR_SUB_SAMPLED_FB_BASE9</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0x3FC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1.1.1.351</w:t>
            </w:r>
          </w:p>
        </w:tc>
        <w:tc>
          <w:tcPr>
            <w:tcW w:w="2430" w:type="dxa"/>
            <w:shd w:val="clear" w:color="auto" w:fill="D9D9D9" w:themeFill="background1" w:themeFillShade="D9"/>
            <w:tcMar>
              <w:left w:w="0" w:type="dxa"/>
              <w:right w:w="0" w:type="dxa"/>
            </w:tcMar>
          </w:tcPr>
          <w:p>
            <w:r>
              <w:t/>
            </w:r>
            <w:hyperlink w:history="true" w:anchor="1.1.1.351.0">
              <w:r>
                <w:rPr>
                  <w:rStyle w:val="Hyperlink"/>
                </w:rPr>
                <w:t>RET_ENC_SRC_DEBUG_1</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0x3FC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1.1.1.353</w:t>
            </w:r>
          </w:p>
        </w:tc>
        <w:tc>
          <w:tcPr>
            <w:tcW w:w="2430" w:type="dxa"/>
            <w:shd w:val="clear" w:color="auto" w:fill="D9D9D9" w:themeFill="background1" w:themeFillShade="D9"/>
            <w:tcMar>
              <w:left w:w="0" w:type="dxa"/>
              <w:right w:w="0" w:type="dxa"/>
            </w:tcMar>
          </w:tcPr>
          <w:p>
            <w:r>
              <w:t/>
            </w:r>
            <w:hyperlink w:history="true" w:anchor="1.1.1.353.0">
              <w:r>
                <w:rPr>
                  <w:rStyle w:val="Hyperlink"/>
                </w:rPr>
                <w:t>CMD_SET_FB_ADDR_LUMA_BASE10</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0x400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1.1.1.355</w:t>
            </w:r>
          </w:p>
        </w:tc>
        <w:tc>
          <w:tcPr>
            <w:tcW w:w="2430" w:type="dxa"/>
            <w:shd w:val="clear" w:color="auto" w:fill="D9D9D9" w:themeFill="background1" w:themeFillShade="D9"/>
            <w:tcMar>
              <w:left w:w="0" w:type="dxa"/>
              <w:right w:w="0" w:type="dxa"/>
            </w:tcMar>
          </w:tcPr>
          <w:p>
            <w:r>
              <w:t/>
            </w:r>
            <w:hyperlink w:history="true" w:anchor="1.1.1.355.0">
              <w:r>
                <w:rPr>
                  <w:rStyle w:val="Hyperlink"/>
                </w:rPr>
                <w:t>CMD_SET_FB_ADDR_CB_BASE10</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0x404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1.1.1.357</w:t>
            </w:r>
          </w:p>
        </w:tc>
        <w:tc>
          <w:tcPr>
            <w:tcW w:w="2430" w:type="dxa"/>
            <w:shd w:val="clear" w:color="auto" w:fill="D9D9D9" w:themeFill="background1" w:themeFillShade="D9"/>
            <w:tcMar>
              <w:left w:w="0" w:type="dxa"/>
              <w:right w:w="0" w:type="dxa"/>
            </w:tcMar>
          </w:tcPr>
          <w:p>
            <w:r>
              <w:t/>
            </w:r>
            <w:hyperlink w:history="true" w:anchor="1.1.1.357.0">
              <w:r>
                <w:rPr>
                  <w:rStyle w:val="Hyperlink"/>
                </w:rPr>
                <w:t>CMD_SET_FB_ADDR_CR_BASE10</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0x408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1.1.1.358</w:t>
            </w:r>
          </w:p>
        </w:tc>
        <w:tc>
          <w:tcPr>
            <w:tcW w:w="2430" w:type="dxa"/>
            <w:shd w:val="clear" w:color="auto" w:fill="D9D9D9" w:themeFill="background1" w:themeFillShade="D9"/>
            <w:tcMar>
              <w:left w:w="0" w:type="dxa"/>
              <w:right w:w="0" w:type="dxa"/>
            </w:tcMar>
          </w:tcPr>
          <w:p>
            <w:r>
              <w:t/>
            </w:r>
            <w:hyperlink w:history="true" w:anchor="1.1.1.358.0">
              <w:r>
                <w:rPr>
                  <w:rStyle w:val="Hyperlink"/>
                </w:rPr>
                <w:t>CMD_SET_FB_ADDR_FBC_Y_OFFSET10</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0x408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1.1.1.360</w:t>
            </w:r>
          </w:p>
        </w:tc>
        <w:tc>
          <w:tcPr>
            <w:tcW w:w="2430" w:type="dxa"/>
            <w:shd w:val="clear" w:color="auto" w:fill="D9D9D9" w:themeFill="background1" w:themeFillShade="D9"/>
            <w:tcMar>
              <w:left w:w="0" w:type="dxa"/>
              <w:right w:w="0" w:type="dxa"/>
            </w:tcMar>
          </w:tcPr>
          <w:p>
            <w:r>
              <w:t/>
            </w:r>
            <w:hyperlink w:history="true" w:anchor="1.1.1.360.0">
              <w:r>
                <w:rPr>
                  <w:rStyle w:val="Hyperlink"/>
                </w:rPr>
                <w:t>CMD_SET_FB_ADDR_FBC_C_OFFSET10</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0x40C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1.1.1.362</w:t>
            </w:r>
          </w:p>
        </w:tc>
        <w:tc>
          <w:tcPr>
            <w:tcW w:w="2430" w:type="dxa"/>
            <w:shd w:val="clear" w:color="auto" w:fill="D9D9D9" w:themeFill="background1" w:themeFillShade="D9"/>
            <w:tcMar>
              <w:left w:w="0" w:type="dxa"/>
              <w:right w:w="0" w:type="dxa"/>
            </w:tcMar>
          </w:tcPr>
          <w:p>
            <w:r>
              <w:t/>
            </w:r>
            <w:hyperlink w:history="true" w:anchor="1.1.1.362.0">
              <w:r>
                <w:rPr>
                  <w:rStyle w:val="Hyperlink"/>
                </w:rPr>
                <w:t>CMD_SET_FB_ADDR_COL10</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0x410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1.1.1.364</w:t>
            </w:r>
          </w:p>
        </w:tc>
        <w:tc>
          <w:tcPr>
            <w:tcW w:w="2430" w:type="dxa"/>
            <w:shd w:val="clear" w:color="auto" w:fill="D9D9D9" w:themeFill="background1" w:themeFillShade="D9"/>
            <w:tcMar>
              <w:left w:w="0" w:type="dxa"/>
              <w:right w:w="0" w:type="dxa"/>
            </w:tcMar>
          </w:tcPr>
          <w:p>
            <w:r>
              <w:t/>
            </w:r>
            <w:hyperlink w:history="true" w:anchor="1.1.1.364.0">
              <w:r>
                <w:rPr>
                  <w:rStyle w:val="Hyperlink"/>
                </w:rPr>
                <w:t>CMD_SET_FB_ADDR_SUB_SAMPLED_FB_BASE10</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0x414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1.1.1.366</w:t>
            </w:r>
          </w:p>
        </w:tc>
        <w:tc>
          <w:tcPr>
            <w:tcW w:w="2430" w:type="dxa"/>
            <w:shd w:val="clear" w:color="auto" w:fill="D9D9D9" w:themeFill="background1" w:themeFillShade="D9"/>
            <w:tcMar>
              <w:left w:w="0" w:type="dxa"/>
              <w:right w:w="0" w:type="dxa"/>
            </w:tcMar>
          </w:tcPr>
          <w:p>
            <w:r>
              <w:t/>
            </w:r>
            <w:hyperlink w:history="true" w:anchor="1.1.1.366.0">
              <w:r>
                <w:rPr>
                  <w:rStyle w:val="Hyperlink"/>
                </w:rPr>
                <w:t>CMD_SET_FB_ADDR_LUMA_BASE11</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0x418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1.1.1.368</w:t>
            </w:r>
          </w:p>
        </w:tc>
        <w:tc>
          <w:tcPr>
            <w:tcW w:w="2430" w:type="dxa"/>
            <w:shd w:val="clear" w:color="auto" w:fill="D9D9D9" w:themeFill="background1" w:themeFillShade="D9"/>
            <w:tcMar>
              <w:left w:w="0" w:type="dxa"/>
              <w:right w:w="0" w:type="dxa"/>
            </w:tcMar>
          </w:tcPr>
          <w:p>
            <w:r>
              <w:t/>
            </w:r>
            <w:hyperlink w:history="true" w:anchor="1.1.1.368.0">
              <w:r>
                <w:rPr>
                  <w:rStyle w:val="Hyperlink"/>
                </w:rPr>
                <w:t>CMD_SET_FB_ADDR_CB_BASE11</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0x41C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1.1.1.370</w:t>
            </w:r>
          </w:p>
        </w:tc>
        <w:tc>
          <w:tcPr>
            <w:tcW w:w="2430" w:type="dxa"/>
            <w:shd w:val="clear" w:color="auto" w:fill="D9D9D9" w:themeFill="background1" w:themeFillShade="D9"/>
            <w:tcMar>
              <w:left w:w="0" w:type="dxa"/>
              <w:right w:w="0" w:type="dxa"/>
            </w:tcMar>
          </w:tcPr>
          <w:p>
            <w:r>
              <w:t/>
            </w:r>
            <w:hyperlink w:history="true" w:anchor="1.1.1.370.0">
              <w:r>
                <w:rPr>
                  <w:rStyle w:val="Hyperlink"/>
                </w:rPr>
                <w:t>CMD_SET_FB_ADDR_CR_BASE11</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0x420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1.1.1.371</w:t>
            </w:r>
          </w:p>
        </w:tc>
        <w:tc>
          <w:tcPr>
            <w:tcW w:w="2430" w:type="dxa"/>
            <w:shd w:val="clear" w:color="auto" w:fill="D9D9D9" w:themeFill="background1" w:themeFillShade="D9"/>
            <w:tcMar>
              <w:left w:w="0" w:type="dxa"/>
              <w:right w:w="0" w:type="dxa"/>
            </w:tcMar>
          </w:tcPr>
          <w:p>
            <w:r>
              <w:t/>
            </w:r>
            <w:hyperlink w:history="true" w:anchor="1.1.1.371.0">
              <w:r>
                <w:rPr>
                  <w:rStyle w:val="Hyperlink"/>
                </w:rPr>
                <w:t>CMD_SET_FB_ADDR_FBC_Y_OFFSET11</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0x420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1.1.1.373</w:t>
            </w:r>
          </w:p>
        </w:tc>
        <w:tc>
          <w:tcPr>
            <w:tcW w:w="2430" w:type="dxa"/>
            <w:shd w:val="clear" w:color="auto" w:fill="D9D9D9" w:themeFill="background1" w:themeFillShade="D9"/>
            <w:tcMar>
              <w:left w:w="0" w:type="dxa"/>
              <w:right w:w="0" w:type="dxa"/>
            </w:tcMar>
          </w:tcPr>
          <w:p>
            <w:r>
              <w:t/>
            </w:r>
            <w:hyperlink w:history="true" w:anchor="1.1.1.373.0">
              <w:r>
                <w:rPr>
                  <w:rStyle w:val="Hyperlink"/>
                </w:rPr>
                <w:t>CMD_SET_FB_ADDR_FBC_C_OFFSET11</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0x424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1.1.1.375</w:t>
            </w:r>
          </w:p>
        </w:tc>
        <w:tc>
          <w:tcPr>
            <w:tcW w:w="2430" w:type="dxa"/>
            <w:shd w:val="clear" w:color="auto" w:fill="D9D9D9" w:themeFill="background1" w:themeFillShade="D9"/>
            <w:tcMar>
              <w:left w:w="0" w:type="dxa"/>
              <w:right w:w="0" w:type="dxa"/>
            </w:tcMar>
          </w:tcPr>
          <w:p>
            <w:r>
              <w:t/>
            </w:r>
            <w:hyperlink w:history="true" w:anchor="1.1.1.375.0">
              <w:r>
                <w:rPr>
                  <w:rStyle w:val="Hyperlink"/>
                </w:rPr>
                <w:t>CMD_SET_FB_ADDR_COL11</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0x428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1.1.1.377</w:t>
            </w:r>
          </w:p>
        </w:tc>
        <w:tc>
          <w:tcPr>
            <w:tcW w:w="2430" w:type="dxa"/>
            <w:shd w:val="clear" w:color="auto" w:fill="D9D9D9" w:themeFill="background1" w:themeFillShade="D9"/>
            <w:tcMar>
              <w:left w:w="0" w:type="dxa"/>
              <w:right w:w="0" w:type="dxa"/>
            </w:tcMar>
          </w:tcPr>
          <w:p>
            <w:r>
              <w:t/>
            </w:r>
            <w:hyperlink w:history="true" w:anchor="1.1.1.377.0">
              <w:r>
                <w:rPr>
                  <w:rStyle w:val="Hyperlink"/>
                </w:rPr>
                <w:t>CMD_SET_FB_ADDR_SUB_SAMPLED_FB_BASE11</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0x42C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1.1.1.379</w:t>
            </w:r>
          </w:p>
        </w:tc>
        <w:tc>
          <w:tcPr>
            <w:tcW w:w="2430" w:type="dxa"/>
            <w:shd w:val="clear" w:color="auto" w:fill="D9D9D9" w:themeFill="background1" w:themeFillShade="D9"/>
            <w:tcMar>
              <w:left w:w="0" w:type="dxa"/>
              <w:right w:w="0" w:type="dxa"/>
            </w:tcMar>
          </w:tcPr>
          <w:p>
            <w:r>
              <w:t/>
            </w:r>
            <w:hyperlink w:history="true" w:anchor="1.1.1.379.0">
              <w:r>
                <w:rPr>
                  <w:rStyle w:val="Hyperlink"/>
                </w:rPr>
                <w:t>CMD_SET_FB_ADDR_LUMA_BASE12</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0x430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1.1.1.381</w:t>
            </w:r>
          </w:p>
        </w:tc>
        <w:tc>
          <w:tcPr>
            <w:tcW w:w="2430" w:type="dxa"/>
            <w:shd w:val="clear" w:color="auto" w:fill="D9D9D9" w:themeFill="background1" w:themeFillShade="D9"/>
            <w:tcMar>
              <w:left w:w="0" w:type="dxa"/>
              <w:right w:w="0" w:type="dxa"/>
            </w:tcMar>
          </w:tcPr>
          <w:p>
            <w:r>
              <w:t/>
            </w:r>
            <w:hyperlink w:history="true" w:anchor="1.1.1.381.0">
              <w:r>
                <w:rPr>
                  <w:rStyle w:val="Hyperlink"/>
                </w:rPr>
                <w:t>CMD_SET_FB_ADDR_CB_BASE12</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0x434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1.1.1.383</w:t>
            </w:r>
          </w:p>
        </w:tc>
        <w:tc>
          <w:tcPr>
            <w:tcW w:w="2430" w:type="dxa"/>
            <w:shd w:val="clear" w:color="auto" w:fill="D9D9D9" w:themeFill="background1" w:themeFillShade="D9"/>
            <w:tcMar>
              <w:left w:w="0" w:type="dxa"/>
              <w:right w:w="0" w:type="dxa"/>
            </w:tcMar>
          </w:tcPr>
          <w:p>
            <w:r>
              <w:t/>
            </w:r>
            <w:hyperlink w:history="true" w:anchor="1.1.1.383.0">
              <w:r>
                <w:rPr>
                  <w:rStyle w:val="Hyperlink"/>
                </w:rPr>
                <w:t>CMD_SET_FB_ADDR_CR_BASE12</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0x438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1.1.1.384</w:t>
            </w:r>
          </w:p>
        </w:tc>
        <w:tc>
          <w:tcPr>
            <w:tcW w:w="2430" w:type="dxa"/>
            <w:shd w:val="clear" w:color="auto" w:fill="D9D9D9" w:themeFill="background1" w:themeFillShade="D9"/>
            <w:tcMar>
              <w:left w:w="0" w:type="dxa"/>
              <w:right w:w="0" w:type="dxa"/>
            </w:tcMar>
          </w:tcPr>
          <w:p>
            <w:r>
              <w:t/>
            </w:r>
            <w:hyperlink w:history="true" w:anchor="1.1.1.384.0">
              <w:r>
                <w:rPr>
                  <w:rStyle w:val="Hyperlink"/>
                </w:rPr>
                <w:t>CMD_SET_FB_ADDR_FBC_Y_OFFSET12</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0x438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1.1.1.386</w:t>
            </w:r>
          </w:p>
        </w:tc>
        <w:tc>
          <w:tcPr>
            <w:tcW w:w="2430" w:type="dxa"/>
            <w:shd w:val="clear" w:color="auto" w:fill="D9D9D9" w:themeFill="background1" w:themeFillShade="D9"/>
            <w:tcMar>
              <w:left w:w="0" w:type="dxa"/>
              <w:right w:w="0" w:type="dxa"/>
            </w:tcMar>
          </w:tcPr>
          <w:p>
            <w:r>
              <w:t/>
            </w:r>
            <w:hyperlink w:history="true" w:anchor="1.1.1.386.0">
              <w:r>
                <w:rPr>
                  <w:rStyle w:val="Hyperlink"/>
                </w:rPr>
                <w:t>CMD_SET_FB_ADDR_FBC_C_OFFSET12</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0x43C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1.1.1.388</w:t>
            </w:r>
          </w:p>
        </w:tc>
        <w:tc>
          <w:tcPr>
            <w:tcW w:w="2430" w:type="dxa"/>
            <w:shd w:val="clear" w:color="auto" w:fill="D9D9D9" w:themeFill="background1" w:themeFillShade="D9"/>
            <w:tcMar>
              <w:left w:w="0" w:type="dxa"/>
              <w:right w:w="0" w:type="dxa"/>
            </w:tcMar>
          </w:tcPr>
          <w:p>
            <w:r>
              <w:t/>
            </w:r>
            <w:hyperlink w:history="true" w:anchor="1.1.1.388.0">
              <w:r>
                <w:rPr>
                  <w:rStyle w:val="Hyperlink"/>
                </w:rPr>
                <w:t>CMD_SET_FB_ADDR_COL12</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0x440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1.1.1.390</w:t>
            </w:r>
          </w:p>
        </w:tc>
        <w:tc>
          <w:tcPr>
            <w:tcW w:w="2430" w:type="dxa"/>
            <w:shd w:val="clear" w:color="auto" w:fill="D9D9D9" w:themeFill="background1" w:themeFillShade="D9"/>
            <w:tcMar>
              <w:left w:w="0" w:type="dxa"/>
              <w:right w:w="0" w:type="dxa"/>
            </w:tcMar>
          </w:tcPr>
          <w:p>
            <w:r>
              <w:t/>
            </w:r>
            <w:hyperlink w:history="true" w:anchor="1.1.1.390.0">
              <w:r>
                <w:rPr>
                  <w:rStyle w:val="Hyperlink"/>
                </w:rPr>
                <w:t>CMD_SET_FB_ADDR_SUB_SAMPLED_FB_BASE12</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0x444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1.1.1.392</w:t>
            </w:r>
          </w:p>
        </w:tc>
        <w:tc>
          <w:tcPr>
            <w:tcW w:w="2430" w:type="dxa"/>
            <w:shd w:val="clear" w:color="auto" w:fill="D9D9D9" w:themeFill="background1" w:themeFillShade="D9"/>
            <w:tcMar>
              <w:left w:w="0" w:type="dxa"/>
              <w:right w:w="0" w:type="dxa"/>
            </w:tcMar>
          </w:tcPr>
          <w:p>
            <w:r>
              <w:t/>
            </w:r>
            <w:hyperlink w:history="true" w:anchor="1.1.1.392.0">
              <w:r>
                <w:rPr>
                  <w:rStyle w:val="Hyperlink"/>
                </w:rPr>
                <w:t>CMD_SET_FB_ADDR_LUMA_BASE13</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0x448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1.1.1.394</w:t>
            </w:r>
          </w:p>
        </w:tc>
        <w:tc>
          <w:tcPr>
            <w:tcW w:w="2430" w:type="dxa"/>
            <w:shd w:val="clear" w:color="auto" w:fill="D9D9D9" w:themeFill="background1" w:themeFillShade="D9"/>
            <w:tcMar>
              <w:left w:w="0" w:type="dxa"/>
              <w:right w:w="0" w:type="dxa"/>
            </w:tcMar>
          </w:tcPr>
          <w:p>
            <w:r>
              <w:t/>
            </w:r>
            <w:hyperlink w:history="true" w:anchor="1.1.1.394.0">
              <w:r>
                <w:rPr>
                  <w:rStyle w:val="Hyperlink"/>
                </w:rPr>
                <w:t>CMD_SET_FB_ADDR_CB_BASE13</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0x44C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1.1.1.396</w:t>
            </w:r>
          </w:p>
        </w:tc>
        <w:tc>
          <w:tcPr>
            <w:tcW w:w="2430" w:type="dxa"/>
            <w:shd w:val="clear" w:color="auto" w:fill="D9D9D9" w:themeFill="background1" w:themeFillShade="D9"/>
            <w:tcMar>
              <w:left w:w="0" w:type="dxa"/>
              <w:right w:w="0" w:type="dxa"/>
            </w:tcMar>
          </w:tcPr>
          <w:p>
            <w:r>
              <w:t/>
            </w:r>
            <w:hyperlink w:history="true" w:anchor="1.1.1.396.0">
              <w:r>
                <w:rPr>
                  <w:rStyle w:val="Hyperlink"/>
                </w:rPr>
                <w:t>CMD_SET_FB_ADDR_CR_BASE13</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0x450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1.1.1.397</w:t>
            </w:r>
          </w:p>
        </w:tc>
        <w:tc>
          <w:tcPr>
            <w:tcW w:w="2430" w:type="dxa"/>
            <w:shd w:val="clear" w:color="auto" w:fill="D9D9D9" w:themeFill="background1" w:themeFillShade="D9"/>
            <w:tcMar>
              <w:left w:w="0" w:type="dxa"/>
              <w:right w:w="0" w:type="dxa"/>
            </w:tcMar>
          </w:tcPr>
          <w:p>
            <w:r>
              <w:t/>
            </w:r>
            <w:hyperlink w:history="true" w:anchor="1.1.1.397.0">
              <w:r>
                <w:rPr>
                  <w:rStyle w:val="Hyperlink"/>
                </w:rPr>
                <w:t>CMD_SET_FB_ADDR_FBC_Y_OFFSET13</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0x450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1.1.1.399</w:t>
            </w:r>
          </w:p>
        </w:tc>
        <w:tc>
          <w:tcPr>
            <w:tcW w:w="2430" w:type="dxa"/>
            <w:shd w:val="clear" w:color="auto" w:fill="D9D9D9" w:themeFill="background1" w:themeFillShade="D9"/>
            <w:tcMar>
              <w:left w:w="0" w:type="dxa"/>
              <w:right w:w="0" w:type="dxa"/>
            </w:tcMar>
          </w:tcPr>
          <w:p>
            <w:r>
              <w:t/>
            </w:r>
            <w:hyperlink w:history="true" w:anchor="1.1.1.399.0">
              <w:r>
                <w:rPr>
                  <w:rStyle w:val="Hyperlink"/>
                </w:rPr>
                <w:t>CMD_SET_FB_ADDR_FBC_C_OFFSET13</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0x454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1.1.1.401</w:t>
            </w:r>
          </w:p>
        </w:tc>
        <w:tc>
          <w:tcPr>
            <w:tcW w:w="2430" w:type="dxa"/>
            <w:shd w:val="clear" w:color="auto" w:fill="D9D9D9" w:themeFill="background1" w:themeFillShade="D9"/>
            <w:tcMar>
              <w:left w:w="0" w:type="dxa"/>
              <w:right w:w="0" w:type="dxa"/>
            </w:tcMar>
          </w:tcPr>
          <w:p>
            <w:r>
              <w:t/>
            </w:r>
            <w:hyperlink w:history="true" w:anchor="1.1.1.401.0">
              <w:r>
                <w:rPr>
                  <w:rStyle w:val="Hyperlink"/>
                </w:rPr>
                <w:t>CMD_SET_FB_ADDR_COL13</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0x458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1.1.1.403</w:t>
            </w:r>
          </w:p>
        </w:tc>
        <w:tc>
          <w:tcPr>
            <w:tcW w:w="2430" w:type="dxa"/>
            <w:shd w:val="clear" w:color="auto" w:fill="D9D9D9" w:themeFill="background1" w:themeFillShade="D9"/>
            <w:tcMar>
              <w:left w:w="0" w:type="dxa"/>
              <w:right w:w="0" w:type="dxa"/>
            </w:tcMar>
          </w:tcPr>
          <w:p>
            <w:r>
              <w:t/>
            </w:r>
            <w:hyperlink w:history="true" w:anchor="1.1.1.403.0">
              <w:r>
                <w:rPr>
                  <w:rStyle w:val="Hyperlink"/>
                </w:rPr>
                <w:t>CMD_SET_FB_ADDR_SUB_SAMPLED_FB_BASE13</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0x45C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1.1.1.405</w:t>
            </w:r>
          </w:p>
        </w:tc>
        <w:tc>
          <w:tcPr>
            <w:tcW w:w="2430" w:type="dxa"/>
            <w:shd w:val="clear" w:color="auto" w:fill="D9D9D9" w:themeFill="background1" w:themeFillShade="D9"/>
            <w:tcMar>
              <w:left w:w="0" w:type="dxa"/>
              <w:right w:w="0" w:type="dxa"/>
            </w:tcMar>
          </w:tcPr>
          <w:p>
            <w:r>
              <w:t/>
            </w:r>
            <w:hyperlink w:history="true" w:anchor="1.1.1.405.0">
              <w:r>
                <w:rPr>
                  <w:rStyle w:val="Hyperlink"/>
                </w:rPr>
                <w:t>CMD_SET_FB_ADDR_LUMA_BASE14</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0x460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1.1.1.407</w:t>
            </w:r>
          </w:p>
        </w:tc>
        <w:tc>
          <w:tcPr>
            <w:tcW w:w="2430" w:type="dxa"/>
            <w:shd w:val="clear" w:color="auto" w:fill="D9D9D9" w:themeFill="background1" w:themeFillShade="D9"/>
            <w:tcMar>
              <w:left w:w="0" w:type="dxa"/>
              <w:right w:w="0" w:type="dxa"/>
            </w:tcMar>
          </w:tcPr>
          <w:p>
            <w:r>
              <w:t/>
            </w:r>
            <w:hyperlink w:history="true" w:anchor="1.1.1.407.0">
              <w:r>
                <w:rPr>
                  <w:rStyle w:val="Hyperlink"/>
                </w:rPr>
                <w:t>CMD_SET_FB_ADDR_CB_BASE14</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0x464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1.1.1.409</w:t>
            </w:r>
          </w:p>
        </w:tc>
        <w:tc>
          <w:tcPr>
            <w:tcW w:w="2430" w:type="dxa"/>
            <w:shd w:val="clear" w:color="auto" w:fill="D9D9D9" w:themeFill="background1" w:themeFillShade="D9"/>
            <w:tcMar>
              <w:left w:w="0" w:type="dxa"/>
              <w:right w:w="0" w:type="dxa"/>
            </w:tcMar>
          </w:tcPr>
          <w:p>
            <w:r>
              <w:t/>
            </w:r>
            <w:hyperlink w:history="true" w:anchor="1.1.1.409.0">
              <w:r>
                <w:rPr>
                  <w:rStyle w:val="Hyperlink"/>
                </w:rPr>
                <w:t>CMD_SET_FB_ADDR_CR_BASE14</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0x468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1.1.1.410</w:t>
            </w:r>
          </w:p>
        </w:tc>
        <w:tc>
          <w:tcPr>
            <w:tcW w:w="2430" w:type="dxa"/>
            <w:shd w:val="clear" w:color="auto" w:fill="D9D9D9" w:themeFill="background1" w:themeFillShade="D9"/>
            <w:tcMar>
              <w:left w:w="0" w:type="dxa"/>
              <w:right w:w="0" w:type="dxa"/>
            </w:tcMar>
          </w:tcPr>
          <w:p>
            <w:r>
              <w:t/>
            </w:r>
            <w:hyperlink w:history="true" w:anchor="1.1.1.410.0">
              <w:r>
                <w:rPr>
                  <w:rStyle w:val="Hyperlink"/>
                </w:rPr>
                <w:t>CMD_SET_FB_ADDR_FBC_Y_OFFSET14</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0x468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1.1.1.412</w:t>
            </w:r>
          </w:p>
        </w:tc>
        <w:tc>
          <w:tcPr>
            <w:tcW w:w="2430" w:type="dxa"/>
            <w:shd w:val="clear" w:color="auto" w:fill="D9D9D9" w:themeFill="background1" w:themeFillShade="D9"/>
            <w:tcMar>
              <w:left w:w="0" w:type="dxa"/>
              <w:right w:w="0" w:type="dxa"/>
            </w:tcMar>
          </w:tcPr>
          <w:p>
            <w:r>
              <w:t/>
            </w:r>
            <w:hyperlink w:history="true" w:anchor="1.1.1.412.0">
              <w:r>
                <w:rPr>
                  <w:rStyle w:val="Hyperlink"/>
                </w:rPr>
                <w:t>CMD_SET_FB_ADDR_FBC_C_OFFSET14</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0x46C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1.1.1.414</w:t>
            </w:r>
          </w:p>
        </w:tc>
        <w:tc>
          <w:tcPr>
            <w:tcW w:w="2430" w:type="dxa"/>
            <w:shd w:val="clear" w:color="auto" w:fill="D9D9D9" w:themeFill="background1" w:themeFillShade="D9"/>
            <w:tcMar>
              <w:left w:w="0" w:type="dxa"/>
              <w:right w:w="0" w:type="dxa"/>
            </w:tcMar>
          </w:tcPr>
          <w:p>
            <w:r>
              <w:t/>
            </w:r>
            <w:hyperlink w:history="true" w:anchor="1.1.1.414.0">
              <w:r>
                <w:rPr>
                  <w:rStyle w:val="Hyperlink"/>
                </w:rPr>
                <w:t>CMD_SET_FB_ADDR_COL14</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0x470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1.1.1.416</w:t>
            </w:r>
          </w:p>
        </w:tc>
        <w:tc>
          <w:tcPr>
            <w:tcW w:w="2430" w:type="dxa"/>
            <w:shd w:val="clear" w:color="auto" w:fill="D9D9D9" w:themeFill="background1" w:themeFillShade="D9"/>
            <w:tcMar>
              <w:left w:w="0" w:type="dxa"/>
              <w:right w:w="0" w:type="dxa"/>
            </w:tcMar>
          </w:tcPr>
          <w:p>
            <w:r>
              <w:t/>
            </w:r>
            <w:hyperlink w:history="true" w:anchor="1.1.1.416.0">
              <w:r>
                <w:rPr>
                  <w:rStyle w:val="Hyperlink"/>
                </w:rPr>
                <w:t>CMD_SET_FB_ADDR_SUB_SAMPLED_FB_BASE14</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0x474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1.1.1.418</w:t>
            </w:r>
          </w:p>
        </w:tc>
        <w:tc>
          <w:tcPr>
            <w:tcW w:w="2430" w:type="dxa"/>
            <w:shd w:val="clear" w:color="auto" w:fill="D9D9D9" w:themeFill="background1" w:themeFillShade="D9"/>
            <w:tcMar>
              <w:left w:w="0" w:type="dxa"/>
              <w:right w:w="0" w:type="dxa"/>
            </w:tcMar>
          </w:tcPr>
          <w:p>
            <w:r>
              <w:t/>
            </w:r>
            <w:hyperlink w:history="true" w:anchor="1.1.1.418.0">
              <w:r>
                <w:rPr>
                  <w:rStyle w:val="Hyperlink"/>
                </w:rPr>
                <w:t>CMD_SET_FB_ADDR_LUMA_BASE15</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0x478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1.1.1.420</w:t>
            </w:r>
          </w:p>
        </w:tc>
        <w:tc>
          <w:tcPr>
            <w:tcW w:w="2430" w:type="dxa"/>
            <w:shd w:val="clear" w:color="auto" w:fill="D9D9D9" w:themeFill="background1" w:themeFillShade="D9"/>
            <w:tcMar>
              <w:left w:w="0" w:type="dxa"/>
              <w:right w:w="0" w:type="dxa"/>
            </w:tcMar>
          </w:tcPr>
          <w:p>
            <w:r>
              <w:t/>
            </w:r>
            <w:hyperlink w:history="true" w:anchor="1.1.1.420.0">
              <w:r>
                <w:rPr>
                  <w:rStyle w:val="Hyperlink"/>
                </w:rPr>
                <w:t>CMD_SET_FB_ADDR_CB_BASE15</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0x47C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1.1.1.422</w:t>
            </w:r>
          </w:p>
        </w:tc>
        <w:tc>
          <w:tcPr>
            <w:tcW w:w="2430" w:type="dxa"/>
            <w:shd w:val="clear" w:color="auto" w:fill="D9D9D9" w:themeFill="background1" w:themeFillShade="D9"/>
            <w:tcMar>
              <w:left w:w="0" w:type="dxa"/>
              <w:right w:w="0" w:type="dxa"/>
            </w:tcMar>
          </w:tcPr>
          <w:p>
            <w:r>
              <w:t/>
            </w:r>
            <w:hyperlink w:history="true" w:anchor="1.1.1.422.0">
              <w:r>
                <w:rPr>
                  <w:rStyle w:val="Hyperlink"/>
                </w:rPr>
                <w:t>CMD_SET_FB_ADDR_CR_BASE15</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0x480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1.1.1.423</w:t>
            </w:r>
          </w:p>
        </w:tc>
        <w:tc>
          <w:tcPr>
            <w:tcW w:w="2430" w:type="dxa"/>
            <w:shd w:val="clear" w:color="auto" w:fill="D9D9D9" w:themeFill="background1" w:themeFillShade="D9"/>
            <w:tcMar>
              <w:left w:w="0" w:type="dxa"/>
              <w:right w:w="0" w:type="dxa"/>
            </w:tcMar>
          </w:tcPr>
          <w:p>
            <w:r>
              <w:t/>
            </w:r>
            <w:hyperlink w:history="true" w:anchor="1.1.1.423.0">
              <w:r>
                <w:rPr>
                  <w:rStyle w:val="Hyperlink"/>
                </w:rPr>
                <w:t>CMD_SET_FB_ADDR_FBC_Y_OFFSET15</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0x480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1.1.1.425</w:t>
            </w:r>
          </w:p>
        </w:tc>
        <w:tc>
          <w:tcPr>
            <w:tcW w:w="2430" w:type="dxa"/>
            <w:shd w:val="clear" w:color="auto" w:fill="D9D9D9" w:themeFill="background1" w:themeFillShade="D9"/>
            <w:tcMar>
              <w:left w:w="0" w:type="dxa"/>
              <w:right w:w="0" w:type="dxa"/>
            </w:tcMar>
          </w:tcPr>
          <w:p>
            <w:r>
              <w:t/>
            </w:r>
            <w:hyperlink w:history="true" w:anchor="1.1.1.425.0">
              <w:r>
                <w:rPr>
                  <w:rStyle w:val="Hyperlink"/>
                </w:rPr>
                <w:t>CMD_SET_FB_ADDR_FBC_C_OFFSET15</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0x484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1.1.1.427</w:t>
            </w:r>
          </w:p>
        </w:tc>
        <w:tc>
          <w:tcPr>
            <w:tcW w:w="2430" w:type="dxa"/>
            <w:shd w:val="clear" w:color="auto" w:fill="D9D9D9" w:themeFill="background1" w:themeFillShade="D9"/>
            <w:tcMar>
              <w:left w:w="0" w:type="dxa"/>
              <w:right w:w="0" w:type="dxa"/>
            </w:tcMar>
          </w:tcPr>
          <w:p>
            <w:r>
              <w:t/>
            </w:r>
            <w:hyperlink w:history="true" w:anchor="1.1.1.427.0">
              <w:r>
                <w:rPr>
                  <w:rStyle w:val="Hyperlink"/>
                </w:rPr>
                <w:t>CMD_SET_FB_ADDR_COL15</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0x488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1.1.1.429</w:t>
            </w:r>
          </w:p>
        </w:tc>
        <w:tc>
          <w:tcPr>
            <w:tcW w:w="2430" w:type="dxa"/>
            <w:shd w:val="clear" w:color="auto" w:fill="D9D9D9" w:themeFill="background1" w:themeFillShade="D9"/>
            <w:tcMar>
              <w:left w:w="0" w:type="dxa"/>
              <w:right w:w="0" w:type="dxa"/>
            </w:tcMar>
          </w:tcPr>
          <w:p>
            <w:r>
              <w:t/>
            </w:r>
            <w:hyperlink w:history="true" w:anchor="1.1.1.429.0">
              <w:r>
                <w:rPr>
                  <w:rStyle w:val="Hyperlink"/>
                </w:rPr>
                <w:t>CMD_SET_FB_ADDR_SUB_SAMPLED_FB_BASE15</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0x48C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1.1.1.432</w:t>
            </w:r>
          </w:p>
        </w:tc>
        <w:tc>
          <w:tcPr>
            <w:tcW w:w="2430" w:type="dxa"/>
            <w:shd w:val="clear" w:color="auto" w:fill="D9D9D9" w:themeFill="background1" w:themeFillShade="D9"/>
            <w:tcMar>
              <w:left w:w="0" w:type="dxa"/>
              <w:right w:w="0" w:type="dxa"/>
            </w:tcMar>
          </w:tcPr>
          <w:p>
            <w:r>
              <w:t/>
            </w:r>
            <w:hyperlink w:history="true" w:anchor="1.1.1.432.0">
              <w:r>
                <w:rPr>
                  <w:rStyle w:val="Hyperlink"/>
                </w:rPr>
                <w:t>CMD_SET_FB_ADDR_DEFAULT_CDF</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0x494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1.1.1.434</w:t>
            </w:r>
          </w:p>
        </w:tc>
        <w:tc>
          <w:tcPr>
            <w:tcW w:w="2430" w:type="dxa"/>
            <w:shd w:val="clear" w:color="auto" w:fill="D9D9D9" w:themeFill="background1" w:themeFillShade="D9"/>
            <w:tcMar>
              <w:left w:w="0" w:type="dxa"/>
              <w:right w:w="0" w:type="dxa"/>
            </w:tcMar>
          </w:tcPr>
          <w:p>
            <w:r>
              <w:t/>
            </w:r>
            <w:hyperlink w:history="true" w:anchor="1.1.1.434.0">
              <w:r>
                <w:rPr>
                  <w:rStyle w:val="Hyperlink"/>
                </w:rPr>
                <w:t>CMD_SET_FB_ADDR_SEGMAP</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0x498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1.1.1.436</w:t>
            </w:r>
          </w:p>
        </w:tc>
        <w:tc>
          <w:tcPr>
            <w:tcW w:w="2430" w:type="dxa"/>
            <w:shd w:val="clear" w:color="auto" w:fill="D9D9D9" w:themeFill="background1" w:themeFillShade="D9"/>
            <w:tcMar>
              <w:left w:w="0" w:type="dxa"/>
              <w:right w:w="0" w:type="dxa"/>
            </w:tcMar>
          </w:tcPr>
          <w:p>
            <w:r>
              <w:t/>
            </w:r>
            <w:hyperlink w:history="true" w:anchor="1.1.1.436.0">
              <w:r>
                <w:rPr>
                  <w:rStyle w:val="Hyperlink"/>
                </w:rPr>
                <w:t>CMD_SET_FB_DEC_PP_PVRIC_CTRL</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0x49C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1.1.1.439</w:t>
            </w:r>
          </w:p>
        </w:tc>
        <w:tc>
          <w:tcPr>
            <w:tcW w:w="2430" w:type="dxa"/>
            <w:shd w:val="clear" w:color="auto" w:fill="D9D9D9" w:themeFill="background1" w:themeFillShade="D9"/>
            <w:tcMar>
              <w:left w:w="0" w:type="dxa"/>
              <w:right w:w="0" w:type="dxa"/>
            </w:tcMar>
          </w:tcPr>
          <w:p>
            <w:r>
              <w:t/>
            </w:r>
            <w:hyperlink w:history="true" w:anchor="1.1.1.439.0">
              <w:r>
                <w:rPr>
                  <w:rStyle w:val="Hyperlink"/>
                </w:rPr>
                <w:t>CMD_SET_FB_DEC_PP_SCL_PARAM</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0x4A4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1.1.1.448</w:t>
            </w:r>
          </w:p>
        </w:tc>
        <w:tc>
          <w:tcPr>
            <w:tcW w:w="2430" w:type="dxa"/>
            <w:shd w:val="clear" w:color="auto" w:fill="D9D9D9" w:themeFill="background1" w:themeFillShade="D9"/>
            <w:tcMar>
              <w:left w:w="0" w:type="dxa"/>
              <w:right w:w="0" w:type="dxa"/>
            </w:tcMar>
          </w:tcPr>
          <w:p>
            <w:r>
              <w:t/>
            </w:r>
            <w:hyperlink w:history="true" w:anchor="1.1.1.448.0">
              <w:r>
                <w:rPr>
                  <w:rStyle w:val="Hyperlink"/>
                </w:rPr>
                <w:t>CMD_SET_FB_DEC_PP_CROP_POS</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0x4C4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1.1.1.450</w:t>
            </w:r>
          </w:p>
        </w:tc>
        <w:tc>
          <w:tcPr>
            <w:tcW w:w="2430" w:type="dxa"/>
            <w:shd w:val="clear" w:color="auto" w:fill="D9D9D9" w:themeFill="background1" w:themeFillShade="D9"/>
            <w:tcMar>
              <w:left w:w="0" w:type="dxa"/>
              <w:right w:w="0" w:type="dxa"/>
            </w:tcMar>
          </w:tcPr>
          <w:p>
            <w:r>
              <w:t/>
            </w:r>
            <w:hyperlink w:history="true" w:anchor="1.1.1.450.0">
              <w:r>
                <w:rPr>
                  <w:rStyle w:val="Hyperlink"/>
                </w:rPr>
                <w:t>CMD_SET_FB_DEC_PP_CROP_SIZE</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0x4C8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1.1.1.452</w:t>
            </w:r>
          </w:p>
        </w:tc>
        <w:tc>
          <w:tcPr>
            <w:tcW w:w="2430" w:type="dxa"/>
            <w:shd w:val="clear" w:color="auto" w:fill="D9D9D9" w:themeFill="background1" w:themeFillShade="D9"/>
            <w:tcMar>
              <w:left w:w="0" w:type="dxa"/>
              <w:right w:w="0" w:type="dxa"/>
            </w:tcMar>
          </w:tcPr>
          <w:p>
            <w:r>
              <w:t/>
            </w:r>
            <w:hyperlink w:history="true" w:anchor="1.1.1.452.0">
              <w:r>
                <w:rPr>
                  <w:rStyle w:val="Hyperlink"/>
                </w:rPr>
                <w:t>CMD_SET_FB_DEC_PP_AFBC_COMMON</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0x4CC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1.1.1.457</w:t>
            </w:r>
          </w:p>
        </w:tc>
        <w:tc>
          <w:tcPr>
            <w:tcW w:w="2430" w:type="dxa"/>
            <w:shd w:val="clear" w:color="auto" w:fill="D9D9D9" w:themeFill="background1" w:themeFillShade="D9"/>
            <w:tcMar>
              <w:left w:w="0" w:type="dxa"/>
              <w:right w:w="0" w:type="dxa"/>
            </w:tcMar>
          </w:tcPr>
          <w:p>
            <w:r>
              <w:t/>
            </w:r>
            <w:hyperlink w:history="true" w:anchor="1.1.1.457.0">
              <w:r>
                <w:rPr>
                  <w:rStyle w:val="Hyperlink"/>
                </w:rPr>
                <w:t>CMD_SET_FB_DEC_ADDR_COL_DUAL</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0x4DC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w:t>
            </w:r>
          </w:p>
        </w:tc>
        <w:tc>
          <w:tcPr>
            <w:tcW w:w="2430" w:type="dxa"/>
            <w:shd w:val="clear" w:color="auto" w:fill="D9D9D9" w:themeFill="background1" w:themeFillShade="D9"/>
            <w:tcMar>
              <w:left w:w="0" w:type="dxa"/>
              <w:right w:w="0" w:type="dxa"/>
            </w:tcMar>
          </w:tcPr>
          <w:p>
            <w:r>
              <w:t/>
            </w:r>
            <w:hyperlink w:history="true" w:anchor="1.1.1.1.0">
              <w:r>
                <w:rPr>
                  <w:rStyle w:val="Hyperlink"/>
                </w:rPr>
                <w:t>HOST_GLOBAL_WR</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0x000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w:t>
            </w:r>
          </w:p>
        </w:tc>
        <w:tc>
          <w:tcPr>
            <w:tcW w:w="2430" w:type="dxa"/>
            <w:shd w:val="clear" w:color="auto" w:fill="D9D9D9" w:themeFill="background1" w:themeFillShade="D9"/>
            <w:tcMar>
              <w:left w:w="0" w:type="dxa"/>
              <w:right w:w="0" w:type="dxa"/>
            </w:tcMar>
          </w:tcPr>
          <w:p>
            <w:r>
              <w:t/>
            </w:r>
            <w:hyperlink w:history="true" w:anchor="1.1.1.2.0">
              <w:r>
                <w:rPr>
                  <w:rStyle w:val="Hyperlink"/>
                </w:rPr>
                <w:t>VCPU_CUR_PC</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0x004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w:t>
            </w:r>
          </w:p>
        </w:tc>
        <w:tc>
          <w:tcPr>
            <w:tcW w:w="2430" w:type="dxa"/>
            <w:shd w:val="clear" w:color="auto" w:fill="D9D9D9" w:themeFill="background1" w:themeFillShade="D9"/>
            <w:tcMar>
              <w:left w:w="0" w:type="dxa"/>
              <w:right w:w="0" w:type="dxa"/>
            </w:tcMar>
          </w:tcPr>
          <w:p>
            <w:r>
              <w:t/>
            </w:r>
            <w:hyperlink w:history="true" w:anchor="1.1.1.3.0">
              <w:r>
                <w:rPr>
                  <w:rStyle w:val="Hyperlink"/>
                </w:rPr>
                <w:t>VCPU_CUR_LR</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0x008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w:t>
            </w:r>
          </w:p>
        </w:tc>
        <w:tc>
          <w:tcPr>
            <w:tcW w:w="2430" w:type="dxa"/>
            <w:shd w:val="clear" w:color="auto" w:fill="D9D9D9" w:themeFill="background1" w:themeFillShade="D9"/>
            <w:tcMar>
              <w:left w:w="0" w:type="dxa"/>
              <w:right w:w="0" w:type="dxa"/>
            </w:tcMar>
          </w:tcPr>
          <w:p>
            <w:r>
              <w:t/>
            </w:r>
            <w:hyperlink w:history="true" w:anchor="1.1.1.4.0">
              <w:r>
                <w:rPr>
                  <w:rStyle w:val="Hyperlink"/>
                </w:rPr>
                <w:t>DBG_MSG_17</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0x00C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1.1.1.5</w:t>
            </w:r>
          </w:p>
        </w:tc>
        <w:tc>
          <w:tcPr>
            <w:tcW w:w="2430" w:type="dxa"/>
            <w:shd w:val="clear" w:color="auto" w:fill="D9D9D9" w:themeFill="background1" w:themeFillShade="D9"/>
            <w:tcMar>
              <w:left w:w="0" w:type="dxa"/>
              <w:right w:w="0" w:type="dxa"/>
            </w:tcMar>
          </w:tcPr>
          <w:p>
            <w:r>
              <w:t/>
            </w:r>
            <w:hyperlink w:history="true" w:anchor="1.1.1.5.0">
              <w:r>
                <w:rPr>
                  <w:rStyle w:val="Hyperlink"/>
                </w:rPr>
                <w:t>DBG_MSG_18</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0x010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1.1.1.6</w:t>
            </w:r>
          </w:p>
        </w:tc>
        <w:tc>
          <w:tcPr>
            <w:tcW w:w="2430" w:type="dxa"/>
            <w:shd w:val="clear" w:color="auto" w:fill="D9D9D9" w:themeFill="background1" w:themeFillShade="D9"/>
            <w:tcMar>
              <w:left w:w="0" w:type="dxa"/>
              <w:right w:w="0" w:type="dxa"/>
            </w:tcMar>
          </w:tcPr>
          <w:p>
            <w:r>
              <w:t/>
            </w:r>
            <w:hyperlink w:history="true" w:anchor="1.1.1.6.0">
              <w:r>
                <w:rPr>
                  <w:rStyle w:val="Hyperlink"/>
                </w:rPr>
                <w:t>DBG_MSG_19</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0x014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1.1.1.7</w:t>
            </w:r>
          </w:p>
        </w:tc>
        <w:tc>
          <w:tcPr>
            <w:tcW w:w="2430" w:type="dxa"/>
            <w:shd w:val="clear" w:color="auto" w:fill="D9D9D9" w:themeFill="background1" w:themeFillShade="D9"/>
            <w:tcMar>
              <w:left w:w="0" w:type="dxa"/>
              <w:right w:w="0" w:type="dxa"/>
            </w:tcMar>
          </w:tcPr>
          <w:p>
            <w:r>
              <w:t/>
            </w:r>
            <w:hyperlink w:history="true" w:anchor="1.1.1.7.0">
              <w:r>
                <w:rPr>
                  <w:rStyle w:val="Hyperlink"/>
                </w:rPr>
                <w:t>DBG_MSG_20</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0x018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1.1.1.8</w:t>
            </w:r>
          </w:p>
        </w:tc>
        <w:tc>
          <w:tcPr>
            <w:tcW w:w="2430" w:type="dxa"/>
            <w:shd w:val="clear" w:color="auto" w:fill="D9D9D9" w:themeFill="background1" w:themeFillShade="D9"/>
            <w:tcMar>
              <w:left w:w="0" w:type="dxa"/>
              <w:right w:w="0" w:type="dxa"/>
            </w:tcMar>
          </w:tcPr>
          <w:p>
            <w:r>
              <w:t/>
            </w:r>
            <w:hyperlink w:history="true" w:anchor="1.1.1.8.0">
              <w:r>
                <w:rPr>
                  <w:rStyle w:val="Hyperlink"/>
                </w:rPr>
                <w:t>DBG_MSG_21</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0x01C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1.1.1.9</w:t>
            </w:r>
          </w:p>
        </w:tc>
        <w:tc>
          <w:tcPr>
            <w:tcW w:w="2430" w:type="dxa"/>
            <w:shd w:val="clear" w:color="auto" w:fill="D9D9D9" w:themeFill="background1" w:themeFillShade="D9"/>
            <w:tcMar>
              <w:left w:w="0" w:type="dxa"/>
              <w:right w:w="0" w:type="dxa"/>
            </w:tcMar>
          </w:tcPr>
          <w:p>
            <w:r>
              <w:t/>
            </w:r>
            <w:hyperlink w:history="true" w:anchor="1.1.1.9.0">
              <w:r>
                <w:rPr>
                  <w:rStyle w:val="Hyperlink"/>
                </w:rPr>
                <w:t>VPU_FIO_ADDR</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0x020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1.1.1.10</w:t>
            </w:r>
          </w:p>
        </w:tc>
        <w:tc>
          <w:tcPr>
            <w:tcW w:w="2430" w:type="dxa"/>
            <w:shd w:val="clear" w:color="auto" w:fill="D9D9D9" w:themeFill="background1" w:themeFillShade="D9"/>
            <w:tcMar>
              <w:left w:w="0" w:type="dxa"/>
              <w:right w:w="0" w:type="dxa"/>
            </w:tcMar>
          </w:tcPr>
          <w:p>
            <w:r>
              <w:t/>
            </w:r>
            <w:hyperlink w:history="true" w:anchor="1.1.1.10.0">
              <w:r>
                <w:rPr>
                  <w:rStyle w:val="Hyperlink"/>
                </w:rPr>
                <w:t>VPU_FIO_DATA</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0x024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1.1.1.11</w:t>
            </w:r>
          </w:p>
        </w:tc>
        <w:tc>
          <w:tcPr>
            <w:tcW w:w="2430" w:type="dxa"/>
            <w:shd w:val="clear" w:color="auto" w:fill="D9D9D9" w:themeFill="background1" w:themeFillShade="D9"/>
            <w:tcMar>
              <w:left w:w="0" w:type="dxa"/>
              <w:right w:w="0" w:type="dxa"/>
            </w:tcMar>
          </w:tcPr>
          <w:p>
            <w:r>
              <w:t/>
            </w:r>
            <w:hyperlink w:history="true" w:anchor="1.1.1.11.0">
              <w:r>
                <w:rPr>
                  <w:rStyle w:val="Hyperlink"/>
                </w:rPr>
                <w:t>DBG_MSG_0</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0x028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1.1.1.12</w:t>
            </w:r>
          </w:p>
        </w:tc>
        <w:tc>
          <w:tcPr>
            <w:tcW w:w="2430" w:type="dxa"/>
            <w:shd w:val="clear" w:color="auto" w:fill="D9D9D9" w:themeFill="background1" w:themeFillShade="D9"/>
            <w:tcMar>
              <w:left w:w="0" w:type="dxa"/>
              <w:right w:w="0" w:type="dxa"/>
            </w:tcMar>
          </w:tcPr>
          <w:p>
            <w:r>
              <w:t/>
            </w:r>
            <w:hyperlink w:history="true" w:anchor="1.1.1.12.0">
              <w:r>
                <w:rPr>
                  <w:rStyle w:val="Hyperlink"/>
                </w:rPr>
                <w:t>DBG_MSG_1</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0x02C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1.1.1.13</w:t>
            </w:r>
          </w:p>
        </w:tc>
        <w:tc>
          <w:tcPr>
            <w:tcW w:w="2430" w:type="dxa"/>
            <w:shd w:val="clear" w:color="auto" w:fill="D9D9D9" w:themeFill="background1" w:themeFillShade="D9"/>
            <w:tcMar>
              <w:left w:w="0" w:type="dxa"/>
              <w:right w:w="0" w:type="dxa"/>
            </w:tcMar>
          </w:tcPr>
          <w:p>
            <w:r>
              <w:t/>
            </w:r>
            <w:hyperlink w:history="true" w:anchor="1.1.1.13.0">
              <w:r>
                <w:rPr>
                  <w:rStyle w:val="Hyperlink"/>
                </w:rPr>
                <w:t>DBG_MSG_22</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0x030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1.1.1.14</w:t>
            </w:r>
          </w:p>
        </w:tc>
        <w:tc>
          <w:tcPr>
            <w:tcW w:w="2430" w:type="dxa"/>
            <w:shd w:val="clear" w:color="auto" w:fill="D9D9D9" w:themeFill="background1" w:themeFillShade="D9"/>
            <w:tcMar>
              <w:left w:w="0" w:type="dxa"/>
              <w:right w:w="0" w:type="dxa"/>
            </w:tcMar>
          </w:tcPr>
          <w:p>
            <w:r>
              <w:t/>
            </w:r>
            <w:hyperlink w:history="true" w:anchor="1.1.1.14.0">
              <w:r>
                <w:rPr>
                  <w:rStyle w:val="Hyperlink"/>
                </w:rPr>
                <w:t>VPU_VINT_REASON_CLR</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0x034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1.1.1.15</w:t>
            </w:r>
          </w:p>
        </w:tc>
        <w:tc>
          <w:tcPr>
            <w:tcW w:w="2430" w:type="dxa"/>
            <w:shd w:val="clear" w:color="auto" w:fill="D9D9D9" w:themeFill="background1" w:themeFillShade="D9"/>
            <w:tcMar>
              <w:left w:w="0" w:type="dxa"/>
              <w:right w:w="0" w:type="dxa"/>
            </w:tcMar>
          </w:tcPr>
          <w:p>
            <w:r>
              <w:t/>
            </w:r>
            <w:hyperlink w:history="true" w:anchor="1.1.1.15.0">
              <w:r>
                <w:rPr>
                  <w:rStyle w:val="Hyperlink"/>
                </w:rPr>
                <w:t>VPU_HOST_INT_REQ</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0x038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1.1.1.16</w:t>
            </w:r>
          </w:p>
        </w:tc>
        <w:tc>
          <w:tcPr>
            <w:tcW w:w="2430" w:type="dxa"/>
            <w:shd w:val="clear" w:color="auto" w:fill="D9D9D9" w:themeFill="background1" w:themeFillShade="D9"/>
            <w:tcMar>
              <w:left w:w="0" w:type="dxa"/>
              <w:right w:w="0" w:type="dxa"/>
            </w:tcMar>
          </w:tcPr>
          <w:p>
            <w:r>
              <w:t/>
            </w:r>
            <w:hyperlink w:history="true" w:anchor="1.1.1.16.0">
              <w:r>
                <w:rPr>
                  <w:rStyle w:val="Hyperlink"/>
                </w:rPr>
                <w:t>VPU_VINT_CLEAR</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0x03C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1.1.1.17</w:t>
            </w:r>
          </w:p>
        </w:tc>
        <w:tc>
          <w:tcPr>
            <w:tcW w:w="2430" w:type="dxa"/>
            <w:shd w:val="clear" w:color="auto" w:fill="D9D9D9" w:themeFill="background1" w:themeFillShade="D9"/>
            <w:tcMar>
              <w:left w:w="0" w:type="dxa"/>
              <w:right w:w="0" w:type="dxa"/>
            </w:tcMar>
          </w:tcPr>
          <w:p>
            <w:r>
              <w:t/>
            </w:r>
            <w:hyperlink w:history="true" w:anchor="1.1.1.17.0">
              <w:r>
                <w:rPr>
                  <w:rStyle w:val="Hyperlink"/>
                </w:rPr>
                <w:t>VPU_HINT_CLEAR</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0x040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1.1.1.18</w:t>
            </w:r>
          </w:p>
        </w:tc>
        <w:tc>
          <w:tcPr>
            <w:tcW w:w="2430" w:type="dxa"/>
            <w:shd w:val="clear" w:color="auto" w:fill="D9D9D9" w:themeFill="background1" w:themeFillShade="D9"/>
            <w:tcMar>
              <w:left w:w="0" w:type="dxa"/>
              <w:right w:w="0" w:type="dxa"/>
            </w:tcMar>
          </w:tcPr>
          <w:p>
            <w:r>
              <w:t/>
            </w:r>
            <w:hyperlink w:history="true" w:anchor="1.1.1.18.0">
              <w:r>
                <w:rPr>
                  <w:rStyle w:val="Hyperlink"/>
                </w:rPr>
                <w:t>VPU_VPU_INT_STS</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0x044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1.1.1.19</w:t>
            </w:r>
          </w:p>
        </w:tc>
        <w:tc>
          <w:tcPr>
            <w:tcW w:w="2430" w:type="dxa"/>
            <w:shd w:val="clear" w:color="auto" w:fill="D9D9D9" w:themeFill="background1" w:themeFillShade="D9"/>
            <w:tcMar>
              <w:left w:w="0" w:type="dxa"/>
              <w:right w:w="0" w:type="dxa"/>
            </w:tcMar>
          </w:tcPr>
          <w:p>
            <w:r>
              <w:t/>
            </w:r>
            <w:hyperlink w:history="true" w:anchor="1.1.1.19.0">
              <w:r>
                <w:rPr>
                  <w:rStyle w:val="Hyperlink"/>
                </w:rPr>
                <w:t>VPU_VINT_ENABLE</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0x048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1.1.1.20</w:t>
            </w:r>
          </w:p>
        </w:tc>
        <w:tc>
          <w:tcPr>
            <w:tcW w:w="2430" w:type="dxa"/>
            <w:shd w:val="clear" w:color="auto" w:fill="D9D9D9" w:themeFill="background1" w:themeFillShade="D9"/>
            <w:tcMar>
              <w:left w:w="0" w:type="dxa"/>
              <w:right w:w="0" w:type="dxa"/>
            </w:tcMar>
          </w:tcPr>
          <w:p>
            <w:r>
              <w:t/>
            </w:r>
            <w:hyperlink w:history="true" w:anchor="1.1.1.20.0">
              <w:r>
                <w:rPr>
                  <w:rStyle w:val="Hyperlink"/>
                </w:rPr>
                <w:t>VPU_VINT_REASON</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0x04C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1.1.1.22</w:t>
            </w:r>
          </w:p>
        </w:tc>
        <w:tc>
          <w:tcPr>
            <w:tcW w:w="2430" w:type="dxa"/>
            <w:shd w:val="clear" w:color="auto" w:fill="D9D9D9" w:themeFill="background1" w:themeFillShade="D9"/>
            <w:tcMar>
              <w:left w:w="0" w:type="dxa"/>
              <w:right w:w="0" w:type="dxa"/>
            </w:tcMar>
          </w:tcPr>
          <w:p>
            <w:r>
              <w:t/>
            </w:r>
            <w:hyperlink w:history="true" w:anchor="1.1.1.22.0">
              <w:r>
                <w:rPr>
                  <w:rStyle w:val="Hyperlink"/>
                </w:rPr>
                <w:t>VCPU_RESTART</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0x058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1.1.1.24</w:t>
            </w:r>
          </w:p>
        </w:tc>
        <w:tc>
          <w:tcPr>
            <w:tcW w:w="2430" w:type="dxa"/>
            <w:shd w:val="clear" w:color="auto" w:fill="D9D9D9" w:themeFill="background1" w:themeFillShade="D9"/>
            <w:tcMar>
              <w:left w:w="0" w:type="dxa"/>
              <w:right w:w="0" w:type="dxa"/>
            </w:tcMar>
          </w:tcPr>
          <w:p>
            <w:r>
              <w:t/>
            </w:r>
            <w:hyperlink w:history="true" w:anchor="1.1.1.24.0">
              <w:r>
                <w:rPr>
                  <w:rStyle w:val="Hyperlink"/>
                </w:rPr>
                <w:t>VPU_REMAP_CTRL</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0x060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1.1.1.25</w:t>
            </w:r>
          </w:p>
        </w:tc>
        <w:tc>
          <w:tcPr>
            <w:tcW w:w="2430" w:type="dxa"/>
            <w:shd w:val="clear" w:color="auto" w:fill="D9D9D9" w:themeFill="background1" w:themeFillShade="D9"/>
            <w:tcMar>
              <w:left w:w="0" w:type="dxa"/>
              <w:right w:w="0" w:type="dxa"/>
            </w:tcMar>
          </w:tcPr>
          <w:p>
            <w:r>
              <w:t/>
            </w:r>
            <w:hyperlink w:history="true" w:anchor="1.1.1.25.0">
              <w:r>
                <w:rPr>
                  <w:rStyle w:val="Hyperlink"/>
                </w:rPr>
                <w:t>VPU_REMAP_VADDR</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0x064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1.1.1.26</w:t>
            </w:r>
          </w:p>
        </w:tc>
        <w:tc>
          <w:tcPr>
            <w:tcW w:w="2430" w:type="dxa"/>
            <w:shd w:val="clear" w:color="auto" w:fill="D9D9D9" w:themeFill="background1" w:themeFillShade="D9"/>
            <w:tcMar>
              <w:left w:w="0" w:type="dxa"/>
              <w:right w:w="0" w:type="dxa"/>
            </w:tcMar>
          </w:tcPr>
          <w:p>
            <w:r>
              <w:t/>
            </w:r>
            <w:hyperlink w:history="true" w:anchor="1.1.1.26.0">
              <w:r>
                <w:rPr>
                  <w:rStyle w:val="Hyperlink"/>
                </w:rPr>
                <w:t>VPU_REMAP_PADDR</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0x068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1.1.1.27</w:t>
            </w:r>
          </w:p>
        </w:tc>
        <w:tc>
          <w:tcPr>
            <w:tcW w:w="2430" w:type="dxa"/>
            <w:shd w:val="clear" w:color="auto" w:fill="D9D9D9" w:themeFill="background1" w:themeFillShade="D9"/>
            <w:tcMar>
              <w:left w:w="0" w:type="dxa"/>
              <w:right w:w="0" w:type="dxa"/>
            </w:tcMar>
          </w:tcPr>
          <w:p>
            <w:r>
              <w:t/>
            </w:r>
            <w:hyperlink w:history="true" w:anchor="1.1.1.27.0">
              <w:r>
                <w:rPr>
                  <w:rStyle w:val="Hyperlink"/>
                </w:rPr>
                <w:t>VPU_REMAP_CORE_START</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0x06C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1.1.1.28</w:t>
            </w:r>
          </w:p>
        </w:tc>
        <w:tc>
          <w:tcPr>
            <w:tcW w:w="2430" w:type="dxa"/>
            <w:shd w:val="clear" w:color="auto" w:fill="D9D9D9" w:themeFill="background1" w:themeFillShade="D9"/>
            <w:tcMar>
              <w:left w:w="0" w:type="dxa"/>
              <w:right w:w="0" w:type="dxa"/>
            </w:tcMar>
          </w:tcPr>
          <w:p>
            <w:r>
              <w:t/>
            </w:r>
            <w:hyperlink w:history="true" w:anchor="1.1.1.28.0">
              <w:r>
                <w:rPr>
                  <w:rStyle w:val="Hyperlink"/>
                </w:rPr>
                <w:t>VCPU_CMD_BUSY_STATUS</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0x070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1.1.1.29</w:t>
            </w:r>
          </w:p>
        </w:tc>
        <w:tc>
          <w:tcPr>
            <w:tcW w:w="2430" w:type="dxa"/>
            <w:shd w:val="clear" w:color="auto" w:fill="D9D9D9" w:themeFill="background1" w:themeFillShade="D9"/>
            <w:tcMar>
              <w:left w:w="0" w:type="dxa"/>
              <w:right w:w="0" w:type="dxa"/>
            </w:tcMar>
          </w:tcPr>
          <w:p>
            <w:r>
              <w:t/>
            </w:r>
            <w:hyperlink w:history="true" w:anchor="1.1.1.29.0">
              <w:r>
                <w:rPr>
                  <w:rStyle w:val="Hyperlink"/>
                </w:rPr>
                <w:t>VPU_HALT_STATUS</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0x074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1.1.1.30</w:t>
            </w:r>
          </w:p>
        </w:tc>
        <w:tc>
          <w:tcPr>
            <w:tcW w:w="2430" w:type="dxa"/>
            <w:shd w:val="clear" w:color="auto" w:fill="D9D9D9" w:themeFill="background1" w:themeFillShade="D9"/>
            <w:tcMar>
              <w:left w:w="0" w:type="dxa"/>
              <w:right w:w="0" w:type="dxa"/>
            </w:tcMar>
          </w:tcPr>
          <w:p>
            <w:r>
              <w:t/>
            </w:r>
            <w:hyperlink w:history="true" w:anchor="1.1.1.30.0">
              <w:r>
                <w:rPr>
                  <w:rStyle w:val="Hyperlink"/>
                </w:rPr>
                <w:t>VPU_VCPU_STATUS</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0x078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1.1.1.31</w:t>
            </w:r>
          </w:p>
        </w:tc>
        <w:tc>
          <w:tcPr>
            <w:tcW w:w="2430" w:type="dxa"/>
            <w:shd w:val="clear" w:color="auto" w:fill="D9D9D9" w:themeFill="background1" w:themeFillShade="D9"/>
            <w:tcMar>
              <w:left w:w="0" w:type="dxa"/>
              <w:right w:w="0" w:type="dxa"/>
            </w:tcMar>
          </w:tcPr>
          <w:p>
            <w:r>
              <w:t/>
            </w:r>
            <w:hyperlink w:history="true" w:anchor="1.1.1.31.0">
              <w:r>
                <w:rPr>
                  <w:rStyle w:val="Hyperlink"/>
                </w:rPr>
                <w:t>VPU_BUSY_STATUS</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0x07C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1.1.1.32</w:t>
            </w:r>
          </w:p>
        </w:tc>
        <w:tc>
          <w:tcPr>
            <w:tcW w:w="2430" w:type="dxa"/>
            <w:shd w:val="clear" w:color="auto" w:fill="D9D9D9" w:themeFill="background1" w:themeFillShade="D9"/>
            <w:tcMar>
              <w:left w:w="0" w:type="dxa"/>
              <w:right w:w="0" w:type="dxa"/>
            </w:tcMar>
          </w:tcPr>
          <w:p>
            <w:r>
              <w:t/>
            </w:r>
            <w:hyperlink w:history="true" w:anchor="1.1.1.32.0">
              <w:r>
                <w:rPr>
                  <w:rStyle w:val="Hyperlink"/>
                </w:rPr>
                <w:t>RET_FIO_STATUS</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0x080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1.1.1.33</w:t>
            </w:r>
          </w:p>
        </w:tc>
        <w:tc>
          <w:tcPr>
            <w:tcW w:w="2430" w:type="dxa"/>
            <w:shd w:val="clear" w:color="auto" w:fill="D9D9D9" w:themeFill="background1" w:themeFillShade="D9"/>
            <w:tcMar>
              <w:left w:w="0" w:type="dxa"/>
              <w:right w:w="0" w:type="dxa"/>
            </w:tcMar>
          </w:tcPr>
          <w:p>
            <w:r>
              <w:t/>
            </w:r>
            <w:hyperlink w:history="true" w:anchor="1.1.1.33.0">
              <w:r>
                <w:rPr>
                  <w:rStyle w:val="Hyperlink"/>
                </w:rPr>
                <w:t>DBG_MSG_3</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0x084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1.1.1.34</w:t>
            </w:r>
          </w:p>
        </w:tc>
        <w:tc>
          <w:tcPr>
            <w:tcW w:w="2430" w:type="dxa"/>
            <w:shd w:val="clear" w:color="auto" w:fill="D9D9D9" w:themeFill="background1" w:themeFillShade="D9"/>
            <w:tcMar>
              <w:left w:w="0" w:type="dxa"/>
              <w:right w:w="0" w:type="dxa"/>
            </w:tcMar>
          </w:tcPr>
          <w:p>
            <w:r>
              <w:t/>
            </w:r>
            <w:hyperlink w:history="true" w:anchor="1.1.1.34.0">
              <w:r>
                <w:rPr>
                  <w:rStyle w:val="Hyperlink"/>
                </w:rPr>
                <w:t>DBG_MSG_4</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0x088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1.1.1.35</w:t>
            </w:r>
          </w:p>
        </w:tc>
        <w:tc>
          <w:tcPr>
            <w:tcW w:w="2430" w:type="dxa"/>
            <w:shd w:val="clear" w:color="auto" w:fill="D9D9D9" w:themeFill="background1" w:themeFillShade="D9"/>
            <w:tcMar>
              <w:left w:w="0" w:type="dxa"/>
              <w:right w:w="0" w:type="dxa"/>
            </w:tcMar>
          </w:tcPr>
          <w:p>
            <w:r>
              <w:t/>
            </w:r>
            <w:hyperlink w:history="true" w:anchor="1.1.1.35.0">
              <w:r>
                <w:rPr>
                  <w:rStyle w:val="Hyperlink"/>
                </w:rPr>
                <w:t>DBG_MSG_5</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0x08C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1.1.1.36</w:t>
            </w:r>
          </w:p>
        </w:tc>
        <w:tc>
          <w:tcPr>
            <w:tcW w:w="2430" w:type="dxa"/>
            <w:shd w:val="clear" w:color="auto" w:fill="D9D9D9" w:themeFill="background1" w:themeFillShade="D9"/>
            <w:tcMar>
              <w:left w:w="0" w:type="dxa"/>
              <w:right w:w="0" w:type="dxa"/>
            </w:tcMar>
          </w:tcPr>
          <w:p>
            <w:r>
              <w:t/>
            </w:r>
            <w:hyperlink w:history="true" w:anchor="1.1.1.36.0">
              <w:r>
                <w:rPr>
                  <w:rStyle w:val="Hyperlink"/>
                </w:rPr>
                <w:t>RET_PRODUCT_NAME</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0x090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1.1.1.37</w:t>
            </w:r>
          </w:p>
        </w:tc>
        <w:tc>
          <w:tcPr>
            <w:tcW w:w="2430" w:type="dxa"/>
            <w:shd w:val="clear" w:color="auto" w:fill="D9D9D9" w:themeFill="background1" w:themeFillShade="D9"/>
            <w:tcMar>
              <w:left w:w="0" w:type="dxa"/>
              <w:right w:w="0" w:type="dxa"/>
            </w:tcMar>
          </w:tcPr>
          <w:p>
            <w:r>
              <w:t/>
            </w:r>
            <w:hyperlink w:history="true" w:anchor="1.1.1.37.0">
              <w:r>
                <w:rPr>
                  <w:rStyle w:val="Hyperlink"/>
                </w:rPr>
                <w:t>RET_PRODUCT_VERSION</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0x094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1.1.1.38</w:t>
            </w:r>
          </w:p>
        </w:tc>
        <w:tc>
          <w:tcPr>
            <w:tcW w:w="2430" w:type="dxa"/>
            <w:shd w:val="clear" w:color="auto" w:fill="D9D9D9" w:themeFill="background1" w:themeFillShade="D9"/>
            <w:tcMar>
              <w:left w:w="0" w:type="dxa"/>
              <w:right w:w="0" w:type="dxa"/>
            </w:tcMar>
          </w:tcPr>
          <w:p>
            <w:r>
              <w:t/>
            </w:r>
            <w:hyperlink w:history="true" w:anchor="1.1.1.38.0">
              <w:r>
                <w:rPr>
                  <w:rStyle w:val="Hyperlink"/>
                </w:rPr>
                <w:t>RET_VCPU_CONFIG0</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0x098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1.1.1.39</w:t>
            </w:r>
          </w:p>
        </w:tc>
        <w:tc>
          <w:tcPr>
            <w:tcW w:w="2430" w:type="dxa"/>
            <w:shd w:val="clear" w:color="auto" w:fill="D9D9D9" w:themeFill="background1" w:themeFillShade="D9"/>
            <w:tcMar>
              <w:left w:w="0" w:type="dxa"/>
              <w:right w:w="0" w:type="dxa"/>
            </w:tcMar>
          </w:tcPr>
          <w:p>
            <w:r>
              <w:t/>
            </w:r>
            <w:hyperlink w:history="true" w:anchor="1.1.1.39.0">
              <w:r>
                <w:rPr>
                  <w:rStyle w:val="Hyperlink"/>
                </w:rPr>
                <w:t>RET_VCPU_CONFIG1</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0x09C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1.1.1.40</w:t>
            </w:r>
          </w:p>
        </w:tc>
        <w:tc>
          <w:tcPr>
            <w:tcW w:w="2430" w:type="dxa"/>
            <w:shd w:val="clear" w:color="auto" w:fill="D9D9D9" w:themeFill="background1" w:themeFillShade="D9"/>
            <w:tcMar>
              <w:left w:w="0" w:type="dxa"/>
              <w:right w:w="0" w:type="dxa"/>
            </w:tcMar>
          </w:tcPr>
          <w:p>
            <w:r>
              <w:t/>
            </w:r>
            <w:hyperlink w:history="true" w:anchor="1.1.1.40.0">
              <w:r>
                <w:rPr>
                  <w:rStyle w:val="Hyperlink"/>
                </w:rPr>
                <w:t>RET_CODEC_STD</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0x0A0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1.1.1.41</w:t>
            </w:r>
          </w:p>
        </w:tc>
        <w:tc>
          <w:tcPr>
            <w:tcW w:w="2430" w:type="dxa"/>
            <w:shd w:val="clear" w:color="auto" w:fill="D9D9D9" w:themeFill="background1" w:themeFillShade="D9"/>
            <w:tcMar>
              <w:left w:w="0" w:type="dxa"/>
              <w:right w:w="0" w:type="dxa"/>
            </w:tcMar>
          </w:tcPr>
          <w:p>
            <w:r>
              <w:t/>
            </w:r>
            <w:hyperlink w:history="true" w:anchor="1.1.1.41.0">
              <w:r>
                <w:rPr>
                  <w:rStyle w:val="Hyperlink"/>
                </w:rPr>
                <w:t>RET_CONF_DATE</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0x0A4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1.1.1.42</w:t>
            </w:r>
          </w:p>
        </w:tc>
        <w:tc>
          <w:tcPr>
            <w:tcW w:w="2430" w:type="dxa"/>
            <w:shd w:val="clear" w:color="auto" w:fill="D9D9D9" w:themeFill="background1" w:themeFillShade="D9"/>
            <w:tcMar>
              <w:left w:w="0" w:type="dxa"/>
              <w:right w:w="0" w:type="dxa"/>
            </w:tcMar>
          </w:tcPr>
          <w:p>
            <w:r>
              <w:t/>
            </w:r>
            <w:hyperlink w:history="true" w:anchor="1.1.1.42.0">
              <w:r>
                <w:rPr>
                  <w:rStyle w:val="Hyperlink"/>
                </w:rPr>
                <w:t>RET_CONF_REVISION</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0x0A8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1.1.1.43</w:t>
            </w:r>
          </w:p>
        </w:tc>
        <w:tc>
          <w:tcPr>
            <w:tcW w:w="2430" w:type="dxa"/>
            <w:shd w:val="clear" w:color="auto" w:fill="D9D9D9" w:themeFill="background1" w:themeFillShade="D9"/>
            <w:tcMar>
              <w:left w:w="0" w:type="dxa"/>
              <w:right w:w="0" w:type="dxa"/>
            </w:tcMar>
          </w:tcPr>
          <w:p>
            <w:r>
              <w:t/>
            </w:r>
            <w:hyperlink w:history="true" w:anchor="1.1.1.43.0">
              <w:r>
                <w:rPr>
                  <w:rStyle w:val="Hyperlink"/>
                </w:rPr>
                <w:t>RET_CONF_TYPE</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0x0AC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1.1.1.44</w:t>
            </w:r>
          </w:p>
        </w:tc>
        <w:tc>
          <w:tcPr>
            <w:tcW w:w="2430" w:type="dxa"/>
            <w:shd w:val="clear" w:color="auto" w:fill="D9D9D9" w:themeFill="background1" w:themeFillShade="D9"/>
            <w:tcMar>
              <w:left w:w="0" w:type="dxa"/>
              <w:right w:w="0" w:type="dxa"/>
            </w:tcMar>
          </w:tcPr>
          <w:p>
            <w:r>
              <w:t/>
            </w:r>
            <w:hyperlink w:history="true" w:anchor="1.1.1.44.0">
              <w:r>
                <w:rPr>
                  <w:rStyle w:val="Hyperlink"/>
                </w:rPr>
                <w:t>RET_VCORE0_CFG</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0x0B0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1.1.1.45</w:t>
            </w:r>
          </w:p>
        </w:tc>
        <w:tc>
          <w:tcPr>
            <w:tcW w:w="2430" w:type="dxa"/>
            <w:shd w:val="clear" w:color="auto" w:fill="D9D9D9" w:themeFill="background1" w:themeFillShade="D9"/>
            <w:tcMar>
              <w:left w:w="0" w:type="dxa"/>
              <w:right w:w="0" w:type="dxa"/>
            </w:tcMar>
          </w:tcPr>
          <w:p>
            <w:r>
              <w:t/>
            </w:r>
            <w:hyperlink w:history="true" w:anchor="1.1.1.45.0">
              <w:r>
                <w:rPr>
                  <w:rStyle w:val="Hyperlink"/>
                </w:rPr>
                <w:t>RET_VCORE1_CFG</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0x0B4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1.1.1.46</w:t>
            </w:r>
          </w:p>
        </w:tc>
        <w:tc>
          <w:tcPr>
            <w:tcW w:w="2430" w:type="dxa"/>
            <w:shd w:val="clear" w:color="auto" w:fill="D9D9D9" w:themeFill="background1" w:themeFillShade="D9"/>
            <w:tcMar>
              <w:left w:w="0" w:type="dxa"/>
              <w:right w:w="0" w:type="dxa"/>
            </w:tcMar>
          </w:tcPr>
          <w:p>
            <w:r>
              <w:t/>
            </w:r>
            <w:hyperlink w:history="true" w:anchor="1.1.1.46.0">
              <w:r>
                <w:rPr>
                  <w:rStyle w:val="Hyperlink"/>
                </w:rPr>
                <w:t>RET_VCORE2_CFG</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0x0B8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1.1.1.47</w:t>
            </w:r>
          </w:p>
        </w:tc>
        <w:tc>
          <w:tcPr>
            <w:tcW w:w="2430" w:type="dxa"/>
            <w:shd w:val="clear" w:color="auto" w:fill="D9D9D9" w:themeFill="background1" w:themeFillShade="D9"/>
            <w:tcMar>
              <w:left w:w="0" w:type="dxa"/>
              <w:right w:w="0" w:type="dxa"/>
            </w:tcMar>
          </w:tcPr>
          <w:p>
            <w:r>
              <w:t/>
            </w:r>
            <w:hyperlink w:history="true" w:anchor="1.1.1.47.0">
              <w:r>
                <w:rPr>
                  <w:rStyle w:val="Hyperlink"/>
                </w:rPr>
                <w:t>RET_VCORE3_CFG</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0x0BC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1.1.1.48</w:t>
            </w:r>
          </w:p>
        </w:tc>
        <w:tc>
          <w:tcPr>
            <w:tcW w:w="2430" w:type="dxa"/>
            <w:shd w:val="clear" w:color="auto" w:fill="D9D9D9" w:themeFill="background1" w:themeFillShade="D9"/>
            <w:tcMar>
              <w:left w:w="0" w:type="dxa"/>
              <w:right w:w="0" w:type="dxa"/>
            </w:tcMar>
          </w:tcPr>
          <w:p>
            <w:r>
              <w:t/>
            </w:r>
            <w:hyperlink w:history="true" w:anchor="1.1.1.48.0">
              <w:r>
                <w:rPr>
                  <w:rStyle w:val="Hyperlink"/>
                </w:rPr>
                <w:t>VPU_RET_VCORE_PRESENT</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0x0C0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1.1.1.49</w:t>
            </w:r>
          </w:p>
        </w:tc>
        <w:tc>
          <w:tcPr>
            <w:tcW w:w="2430" w:type="dxa"/>
            <w:shd w:val="clear" w:color="auto" w:fill="D9D9D9" w:themeFill="background1" w:themeFillShade="D9"/>
            <w:tcMar>
              <w:left w:w="0" w:type="dxa"/>
              <w:right w:w="0" w:type="dxa"/>
            </w:tcMar>
          </w:tcPr>
          <w:p>
            <w:r>
              <w:t/>
            </w:r>
            <w:hyperlink w:history="true" w:anchor="1.1.1.49.0">
              <w:r>
                <w:rPr>
                  <w:rStyle w:val="Hyperlink"/>
                </w:rPr>
                <w:t>DBG_MSG_6</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0x0C4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1.1.1.50</w:t>
            </w:r>
          </w:p>
        </w:tc>
        <w:tc>
          <w:tcPr>
            <w:tcW w:w="2430" w:type="dxa"/>
            <w:shd w:val="clear" w:color="auto" w:fill="D9D9D9" w:themeFill="background1" w:themeFillShade="D9"/>
            <w:tcMar>
              <w:left w:w="0" w:type="dxa"/>
              <w:right w:w="0" w:type="dxa"/>
            </w:tcMar>
          </w:tcPr>
          <w:p>
            <w:r>
              <w:t/>
            </w:r>
            <w:hyperlink w:history="true" w:anchor="1.1.1.50.0">
              <w:r>
                <w:rPr>
                  <w:rStyle w:val="Hyperlink"/>
                </w:rPr>
                <w:t>DBG_MSG_7</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0x0C8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1.1.1.51</w:t>
            </w:r>
          </w:p>
        </w:tc>
        <w:tc>
          <w:tcPr>
            <w:tcW w:w="2430" w:type="dxa"/>
            <w:shd w:val="clear" w:color="auto" w:fill="D9D9D9" w:themeFill="background1" w:themeFillShade="D9"/>
            <w:tcMar>
              <w:left w:w="0" w:type="dxa"/>
              <w:right w:w="0" w:type="dxa"/>
            </w:tcMar>
          </w:tcPr>
          <w:p>
            <w:r>
              <w:t/>
            </w:r>
            <w:hyperlink w:history="true" w:anchor="1.1.1.51.0">
              <w:r>
                <w:rPr>
                  <w:rStyle w:val="Hyperlink"/>
                </w:rPr>
                <w:t>DBG_MSG_8</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0x0CC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1.1.1.52</w:t>
            </w:r>
          </w:p>
        </w:tc>
        <w:tc>
          <w:tcPr>
            <w:tcW w:w="2430" w:type="dxa"/>
            <w:shd w:val="clear" w:color="auto" w:fill="D9D9D9" w:themeFill="background1" w:themeFillShade="D9"/>
            <w:tcMar>
              <w:left w:w="0" w:type="dxa"/>
              <w:right w:w="0" w:type="dxa"/>
            </w:tcMar>
          </w:tcPr>
          <w:p>
            <w:r>
              <w:t/>
            </w:r>
            <w:hyperlink w:history="true" w:anchor="1.1.1.52.0">
              <w:r>
                <w:rPr>
                  <w:rStyle w:val="Hyperlink"/>
                </w:rPr>
                <w:t>DBG_MSG_9</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0x0D0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1.1.1.54</w:t>
            </w:r>
          </w:p>
        </w:tc>
        <w:tc>
          <w:tcPr>
            <w:tcW w:w="2430" w:type="dxa"/>
            <w:shd w:val="clear" w:color="auto" w:fill="D9D9D9" w:themeFill="background1" w:themeFillShade="D9"/>
            <w:tcMar>
              <w:left w:w="0" w:type="dxa"/>
              <w:right w:w="0" w:type="dxa"/>
            </w:tcMar>
          </w:tcPr>
          <w:p>
            <w:r>
              <w:t/>
            </w:r>
            <w:hyperlink w:history="true" w:anchor="1.1.1.54.0">
              <w:r>
                <w:rPr>
                  <w:rStyle w:val="Hyperlink"/>
                </w:rPr>
                <w:t>DBG_MSG_10</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0x0D8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1.1.1.55</w:t>
            </w:r>
          </w:p>
        </w:tc>
        <w:tc>
          <w:tcPr>
            <w:tcW w:w="2430" w:type="dxa"/>
            <w:shd w:val="clear" w:color="auto" w:fill="D9D9D9" w:themeFill="background1" w:themeFillShade="D9"/>
            <w:tcMar>
              <w:left w:w="0" w:type="dxa"/>
              <w:right w:w="0" w:type="dxa"/>
            </w:tcMar>
          </w:tcPr>
          <w:p>
            <w:r>
              <w:t/>
            </w:r>
            <w:hyperlink w:history="true" w:anchor="1.1.1.55.0">
              <w:r>
                <w:rPr>
                  <w:rStyle w:val="Hyperlink"/>
                </w:rPr>
                <w:t>DBG_MSG_11</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0x0DC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1.1.1.56</w:t>
            </w:r>
          </w:p>
        </w:tc>
        <w:tc>
          <w:tcPr>
            <w:tcW w:w="2430" w:type="dxa"/>
            <w:shd w:val="clear" w:color="auto" w:fill="D9D9D9" w:themeFill="background1" w:themeFillShade="D9"/>
            <w:tcMar>
              <w:left w:w="0" w:type="dxa"/>
              <w:right w:w="0" w:type="dxa"/>
            </w:tcMar>
          </w:tcPr>
          <w:p>
            <w:r>
              <w:t/>
            </w:r>
            <w:hyperlink w:history="true" w:anchor="1.1.1.56.0">
              <w:r>
                <w:rPr>
                  <w:rStyle w:val="Hyperlink"/>
                </w:rPr>
                <w:t>DBG_MSG_12</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0x0E0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1.1.1.57</w:t>
            </w:r>
          </w:p>
        </w:tc>
        <w:tc>
          <w:tcPr>
            <w:tcW w:w="2430" w:type="dxa"/>
            <w:shd w:val="clear" w:color="auto" w:fill="D9D9D9" w:themeFill="background1" w:themeFillShade="D9"/>
            <w:tcMar>
              <w:left w:w="0" w:type="dxa"/>
              <w:right w:w="0" w:type="dxa"/>
            </w:tcMar>
          </w:tcPr>
          <w:p>
            <w:r>
              <w:t/>
            </w:r>
            <w:hyperlink w:history="true" w:anchor="1.1.1.57.0">
              <w:r>
                <w:rPr>
                  <w:rStyle w:val="Hyperlink"/>
                </w:rPr>
                <w:t>DBG_MSG_13</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0x0E4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1.1.1.58</w:t>
            </w:r>
          </w:p>
        </w:tc>
        <w:tc>
          <w:tcPr>
            <w:tcW w:w="2430" w:type="dxa"/>
            <w:shd w:val="clear" w:color="auto" w:fill="D9D9D9" w:themeFill="background1" w:themeFillShade="D9"/>
            <w:tcMar>
              <w:left w:w="0" w:type="dxa"/>
              <w:right w:w="0" w:type="dxa"/>
            </w:tcMar>
          </w:tcPr>
          <w:p>
            <w:r>
              <w:t/>
            </w:r>
            <w:hyperlink w:history="true" w:anchor="1.1.1.58.0">
              <w:r>
                <w:rPr>
                  <w:rStyle w:val="Hyperlink"/>
                </w:rPr>
                <w:t>DBG_MSG_14</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0x0E8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1.1.1.59</w:t>
            </w:r>
          </w:p>
        </w:tc>
        <w:tc>
          <w:tcPr>
            <w:tcW w:w="2430" w:type="dxa"/>
            <w:shd w:val="clear" w:color="auto" w:fill="D9D9D9" w:themeFill="background1" w:themeFillShade="D9"/>
            <w:tcMar>
              <w:left w:w="0" w:type="dxa"/>
              <w:right w:w="0" w:type="dxa"/>
            </w:tcMar>
          </w:tcPr>
          <w:p>
            <w:r>
              <w:t/>
            </w:r>
            <w:hyperlink w:history="true" w:anchor="1.1.1.59.0">
              <w:r>
                <w:rPr>
                  <w:rStyle w:val="Hyperlink"/>
                </w:rPr>
                <w:t>DBG_MSG_15</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0x0EC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1.1.1.60</w:t>
            </w:r>
          </w:p>
        </w:tc>
        <w:tc>
          <w:tcPr>
            <w:tcW w:w="2430" w:type="dxa"/>
            <w:shd w:val="clear" w:color="auto" w:fill="D9D9D9" w:themeFill="background1" w:themeFillShade="D9"/>
            <w:tcMar>
              <w:left w:w="0" w:type="dxa"/>
              <w:right w:w="0" w:type="dxa"/>
            </w:tcMar>
          </w:tcPr>
          <w:p>
            <w:r>
              <w:t/>
            </w:r>
            <w:hyperlink w:history="true" w:anchor="1.1.1.60.0">
              <w:r>
                <w:rPr>
                  <w:rStyle w:val="Hyperlink"/>
                </w:rPr>
                <w:t>VPU_DBG_SW_UART_STATUS</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0x0F0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1.1.1.61</w:t>
            </w:r>
          </w:p>
        </w:tc>
        <w:tc>
          <w:tcPr>
            <w:tcW w:w="2430" w:type="dxa"/>
            <w:shd w:val="clear" w:color="auto" w:fill="D9D9D9" w:themeFill="background1" w:themeFillShade="D9"/>
            <w:tcMar>
              <w:left w:w="0" w:type="dxa"/>
              <w:right w:w="0" w:type="dxa"/>
            </w:tcMar>
          </w:tcPr>
          <w:p>
            <w:r>
              <w:t/>
            </w:r>
            <w:hyperlink w:history="true" w:anchor="1.1.1.61.0">
              <w:r>
                <w:rPr>
                  <w:rStyle w:val="Hyperlink"/>
                </w:rPr>
                <w:t>VPU_DBG_SW_UART_TX</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0x0F4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1.1.1.62</w:t>
            </w:r>
          </w:p>
        </w:tc>
        <w:tc>
          <w:tcPr>
            <w:tcW w:w="2430" w:type="dxa"/>
            <w:shd w:val="clear" w:color="auto" w:fill="D9D9D9" w:themeFill="background1" w:themeFillShade="D9"/>
            <w:tcMar>
              <w:left w:w="0" w:type="dxa"/>
              <w:right w:w="0" w:type="dxa"/>
            </w:tcMar>
          </w:tcPr>
          <w:p>
            <w:r>
              <w:t/>
            </w:r>
            <w:hyperlink w:history="true" w:anchor="1.1.1.62.0">
              <w:r>
                <w:rPr>
                  <w:rStyle w:val="Hyperlink"/>
                </w:rPr>
                <w:t>VPU_DBG_REG_0</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0x0F8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1.1.1.63</w:t>
            </w:r>
          </w:p>
        </w:tc>
        <w:tc>
          <w:tcPr>
            <w:tcW w:w="2430" w:type="dxa"/>
            <w:shd w:val="clear" w:color="auto" w:fill="D9D9D9" w:themeFill="background1" w:themeFillShade="D9"/>
            <w:tcMar>
              <w:left w:w="0" w:type="dxa"/>
              <w:right w:w="0" w:type="dxa"/>
            </w:tcMar>
          </w:tcPr>
          <w:p>
            <w:r>
              <w:t/>
            </w:r>
            <w:hyperlink w:history="true" w:anchor="1.1.1.63.0">
              <w:r>
                <w:rPr>
                  <w:rStyle w:val="Hyperlink"/>
                </w:rPr>
                <w:t>VPU_DBG_REG_1</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0x0FC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1.1.1.65</w:t>
            </w:r>
          </w:p>
        </w:tc>
        <w:tc>
          <w:tcPr>
            <w:tcW w:w="2430" w:type="dxa"/>
            <w:shd w:val="clear" w:color="auto" w:fill="D9D9D9" w:themeFill="background1" w:themeFillShade="D9"/>
            <w:tcMar>
              <w:left w:w="0" w:type="dxa"/>
              <w:right w:w="0" w:type="dxa"/>
            </w:tcMar>
          </w:tcPr>
          <w:p>
            <w:r>
              <w:t/>
            </w:r>
            <w:hyperlink w:history="true" w:anchor="1.1.1.65.0">
              <w:r>
                <w:rPr>
                  <w:rStyle w:val="Hyperlink"/>
                </w:rPr>
                <w:t>VPU_SUB_FRAME_SYNC_CTRL</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0x11C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1.1.1.67</w:t>
            </w:r>
          </w:p>
        </w:tc>
        <w:tc>
          <w:tcPr>
            <w:tcW w:w="2430" w:type="dxa"/>
            <w:shd w:val="clear" w:color="auto" w:fill="D9D9D9" w:themeFill="background1" w:themeFillShade="D9"/>
            <w:tcMar>
              <w:left w:w="0" w:type="dxa"/>
              <w:right w:w="0" w:type="dxa"/>
            </w:tcMar>
          </w:tcPr>
          <w:p>
            <w:r>
              <w:t/>
            </w:r>
            <w:hyperlink w:history="true" w:anchor="1.1.1.67.0">
              <w:r>
                <w:rPr>
                  <w:rStyle w:val="Hyperlink"/>
                </w:rPr>
                <w:t>COMMAND</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0x200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1.1.1.68</w:t>
            </w:r>
          </w:p>
        </w:tc>
        <w:tc>
          <w:tcPr>
            <w:tcW w:w="2430" w:type="dxa"/>
            <w:shd w:val="clear" w:color="auto" w:fill="D9D9D9" w:themeFill="background1" w:themeFillShade="D9"/>
            <w:tcMar>
              <w:left w:w="0" w:type="dxa"/>
              <w:right w:w="0" w:type="dxa"/>
            </w:tcMar>
          </w:tcPr>
          <w:p>
            <w:r>
              <w:t/>
            </w:r>
            <w:hyperlink w:history="true" w:anchor="1.1.1.68.0">
              <w:r>
                <w:rPr>
                  <w:rStyle w:val="Hyperlink"/>
                </w:rPr>
                <w:t>CMD_DEC_PIC_OPTION</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0x204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1.1.1.73</w:t>
            </w:r>
          </w:p>
        </w:tc>
        <w:tc>
          <w:tcPr>
            <w:tcW w:w="2430" w:type="dxa"/>
            <w:shd w:val="clear" w:color="auto" w:fill="D9D9D9" w:themeFill="background1" w:themeFillShade="D9"/>
            <w:tcMar>
              <w:left w:w="0" w:type="dxa"/>
              <w:right w:w="0" w:type="dxa"/>
            </w:tcMar>
          </w:tcPr>
          <w:p>
            <w:r>
              <w:t/>
            </w:r>
            <w:hyperlink w:history="true" w:anchor="1.1.1.73.0">
              <w:r>
                <w:rPr>
                  <w:rStyle w:val="Hyperlink"/>
                </w:rPr>
                <w:t>RET_SUCCESS</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0x208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1.1.1.74</w:t>
            </w:r>
          </w:p>
        </w:tc>
        <w:tc>
          <w:tcPr>
            <w:tcW w:w="2430" w:type="dxa"/>
            <w:shd w:val="clear" w:color="auto" w:fill="D9D9D9" w:themeFill="background1" w:themeFillShade="D9"/>
            <w:tcMar>
              <w:left w:w="0" w:type="dxa"/>
              <w:right w:w="0" w:type="dxa"/>
            </w:tcMar>
          </w:tcPr>
          <w:p>
            <w:r>
              <w:t/>
            </w:r>
            <w:hyperlink w:history="true" w:anchor="1.1.1.74.0">
              <w:r>
                <w:rPr>
                  <w:rStyle w:val="Hyperlink"/>
                </w:rPr>
                <w:t>RET_FAIL_REASON</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0x20C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1.1.1.75</w:t>
            </w:r>
          </w:p>
        </w:tc>
        <w:tc>
          <w:tcPr>
            <w:tcW w:w="2430" w:type="dxa"/>
            <w:shd w:val="clear" w:color="auto" w:fill="D9D9D9" w:themeFill="background1" w:themeFillShade="D9"/>
            <w:tcMar>
              <w:left w:w="0" w:type="dxa"/>
              <w:right w:w="0" w:type="dxa"/>
            </w:tcMar>
          </w:tcPr>
          <w:p>
            <w:r>
              <w:t/>
            </w:r>
            <w:hyperlink w:history="true" w:anchor="1.1.1.75.0">
              <w:r>
                <w:rPr>
                  <w:rStyle w:val="Hyperlink"/>
                </w:rPr>
                <w:t>CMD_INSTANCE_INFO</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0x210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1.1.1.76</w:t>
            </w:r>
          </w:p>
        </w:tc>
        <w:tc>
          <w:tcPr>
            <w:tcW w:w="2430" w:type="dxa"/>
            <w:shd w:val="clear" w:color="auto" w:fill="D9D9D9" w:themeFill="background1" w:themeFillShade="D9"/>
            <w:tcMar>
              <w:left w:w="0" w:type="dxa"/>
              <w:right w:w="0" w:type="dxa"/>
            </w:tcMar>
          </w:tcPr>
          <w:p>
            <w:r>
              <w:t/>
            </w:r>
            <w:hyperlink w:history="true" w:anchor="1.1.1.76.0">
              <w:r>
                <w:rPr>
                  <w:rStyle w:val="Hyperlink"/>
                </w:rPr>
                <w:t>CMD_QUE_FULL_IDC</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0x214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1.1.1.77</w:t>
            </w:r>
          </w:p>
        </w:tc>
        <w:tc>
          <w:tcPr>
            <w:tcW w:w="2430" w:type="dxa"/>
            <w:shd w:val="clear" w:color="auto" w:fill="D9D9D9" w:themeFill="background1" w:themeFillShade="D9"/>
            <w:tcMar>
              <w:left w:w="0" w:type="dxa"/>
              <w:right w:w="0" w:type="dxa"/>
            </w:tcMar>
          </w:tcPr>
          <w:p>
            <w:r>
              <w:t/>
            </w:r>
            <w:hyperlink w:history="true" w:anchor="1.1.1.77.0">
              <w:r>
                <w:rPr>
                  <w:rStyle w:val="Hyperlink"/>
                </w:rPr>
                <w:t>RET_QUE_EMPTY_IDC</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0x218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1.1.1.78</w:t>
            </w:r>
          </w:p>
        </w:tc>
        <w:tc>
          <w:tcPr>
            <w:tcW w:w="2430" w:type="dxa"/>
            <w:shd w:val="clear" w:color="auto" w:fill="D9D9D9" w:themeFill="background1" w:themeFillShade="D9"/>
            <w:tcMar>
              <w:left w:w="0" w:type="dxa"/>
              <w:right w:w="0" w:type="dxa"/>
            </w:tcMar>
          </w:tcPr>
          <w:p>
            <w:r>
              <w:t/>
            </w:r>
            <w:hyperlink w:history="true" w:anchor="1.1.1.78.0">
              <w:r>
                <w:rPr>
                  <w:rStyle w:val="Hyperlink"/>
                </w:rPr>
                <w:t>CMD_DONE_INST_IDC</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0x21C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1.1.1.79</w:t>
            </w:r>
          </w:p>
        </w:tc>
        <w:tc>
          <w:tcPr>
            <w:tcW w:w="2430" w:type="dxa"/>
            <w:shd w:val="clear" w:color="auto" w:fill="D9D9D9" w:themeFill="background1" w:themeFillShade="D9"/>
            <w:tcMar>
              <w:left w:w="0" w:type="dxa"/>
              <w:right w:w="0" w:type="dxa"/>
            </w:tcMar>
          </w:tcPr>
          <w:p>
            <w:r>
              <w:t/>
            </w:r>
            <w:hyperlink w:history="true" w:anchor="1.1.1.79.0">
              <w:r>
                <w:rPr>
                  <w:rStyle w:val="Hyperlink"/>
                </w:rPr>
                <w:t>RET_CREATE_INSTANCE_ID</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0x220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1.1.1.81</w:t>
            </w:r>
          </w:p>
        </w:tc>
        <w:tc>
          <w:tcPr>
            <w:tcW w:w="2430" w:type="dxa"/>
            <w:shd w:val="clear" w:color="auto" w:fill="D9D9D9" w:themeFill="background1" w:themeFillShade="D9"/>
            <w:tcMar>
              <w:left w:w="0" w:type="dxa"/>
              <w:right w:w="0" w:type="dxa"/>
            </w:tcMar>
          </w:tcPr>
          <w:p>
            <w:r>
              <w:t/>
            </w:r>
            <w:hyperlink w:history="true" w:anchor="1.1.1.81.0">
              <w:r>
                <w:rPr>
                  <w:rStyle w:val="Hyperlink"/>
                </w:rPr>
                <w:t>RET_CMD_CQ_IN_TICK</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0x23C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1.1.1.82</w:t>
            </w:r>
          </w:p>
        </w:tc>
        <w:tc>
          <w:tcPr>
            <w:tcW w:w="2430" w:type="dxa"/>
            <w:shd w:val="clear" w:color="auto" w:fill="D9D9D9" w:themeFill="background1" w:themeFillShade="D9"/>
            <w:tcMar>
              <w:left w:w="0" w:type="dxa"/>
              <w:right w:w="0" w:type="dxa"/>
            </w:tcMar>
          </w:tcPr>
          <w:p>
            <w:r>
              <w:t/>
            </w:r>
            <w:hyperlink w:history="true" w:anchor="1.1.1.82.0">
              <w:r>
                <w:rPr>
                  <w:rStyle w:val="Hyperlink"/>
                </w:rPr>
                <w:t>RET_CMD_FW_RUN_TICK</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0x240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1.1.1.83</w:t>
            </w:r>
          </w:p>
        </w:tc>
        <w:tc>
          <w:tcPr>
            <w:tcW w:w="2430" w:type="dxa"/>
            <w:shd w:val="clear" w:color="auto" w:fill="D9D9D9" w:themeFill="background1" w:themeFillShade="D9"/>
            <w:tcMar>
              <w:left w:w="0" w:type="dxa"/>
              <w:right w:w="0" w:type="dxa"/>
            </w:tcMar>
          </w:tcPr>
          <w:p>
            <w:r>
              <w:t/>
            </w:r>
            <w:hyperlink w:history="true" w:anchor="1.1.1.83.0">
              <w:r>
                <w:rPr>
                  <w:rStyle w:val="Hyperlink"/>
                </w:rPr>
                <w:t>RET_CMD_HW_RUN_TICK</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0x244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1.1.1.84</w:t>
            </w:r>
          </w:p>
        </w:tc>
        <w:tc>
          <w:tcPr>
            <w:tcW w:w="2430" w:type="dxa"/>
            <w:shd w:val="clear" w:color="auto" w:fill="D9D9D9" w:themeFill="background1" w:themeFillShade="D9"/>
            <w:tcMar>
              <w:left w:w="0" w:type="dxa"/>
              <w:right w:w="0" w:type="dxa"/>
            </w:tcMar>
          </w:tcPr>
          <w:p>
            <w:r>
              <w:t/>
            </w:r>
            <w:hyperlink w:history="true" w:anchor="1.1.1.84.0">
              <w:r>
                <w:rPr>
                  <w:rStyle w:val="Hyperlink"/>
                </w:rPr>
                <w:t>RET_CMD_HW_DONE_TICK</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0x248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1.1.1.85</w:t>
            </w:r>
          </w:p>
        </w:tc>
        <w:tc>
          <w:tcPr>
            <w:tcW w:w="2430" w:type="dxa"/>
            <w:shd w:val="clear" w:color="auto" w:fill="D9D9D9" w:themeFill="background1" w:themeFillShade="D9"/>
            <w:tcMar>
              <w:left w:w="0" w:type="dxa"/>
              <w:right w:w="0" w:type="dxa"/>
            </w:tcMar>
          </w:tcPr>
          <w:p>
            <w:r>
              <w:t/>
            </w:r>
            <w:hyperlink w:history="true" w:anchor="1.1.1.85.0">
              <w:r>
                <w:rPr>
                  <w:rStyle w:val="Hyperlink"/>
                </w:rPr>
                <w:t>RET_CMD_FW_DONE_TICK</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0x24C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1.1.1.86</w:t>
            </w:r>
          </w:p>
        </w:tc>
        <w:tc>
          <w:tcPr>
            <w:tcW w:w="2430" w:type="dxa"/>
            <w:shd w:val="clear" w:color="auto" w:fill="D9D9D9" w:themeFill="background1" w:themeFillShade="D9"/>
            <w:tcMar>
              <w:left w:w="0" w:type="dxa"/>
              <w:right w:w="0" w:type="dxa"/>
            </w:tcMar>
          </w:tcPr>
          <w:p>
            <w:r>
              <w:t/>
            </w:r>
            <w:hyperlink w:history="true" w:anchor="1.1.1.86.0">
              <w:r>
                <w:rPr>
                  <w:rStyle w:val="Hyperlink"/>
                </w:rPr>
                <w:t>RET_CMD_RQ_OUT_TICK</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0x250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1.1.1.87</w:t>
            </w:r>
          </w:p>
        </w:tc>
        <w:tc>
          <w:tcPr>
            <w:tcW w:w="2430" w:type="dxa"/>
            <w:shd w:val="clear" w:color="auto" w:fill="D9D9D9" w:themeFill="background1" w:themeFillShade="D9"/>
            <w:tcMar>
              <w:left w:w="0" w:type="dxa"/>
              <w:right w:w="0" w:type="dxa"/>
            </w:tcMar>
          </w:tcPr>
          <w:p>
            <w:r>
              <w:t/>
            </w:r>
            <w:hyperlink w:history="true" w:anchor="1.1.1.87.0">
              <w:r>
                <w:rPr>
                  <w:rStyle w:val="Hyperlink"/>
                </w:rPr>
                <w:t>RET_CMD_FW_RRE_RUN_TICK</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0x254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1.1.1.88</w:t>
            </w:r>
          </w:p>
        </w:tc>
        <w:tc>
          <w:tcPr>
            <w:tcW w:w="2430" w:type="dxa"/>
            <w:shd w:val="clear" w:color="auto" w:fill="D9D9D9" w:themeFill="background1" w:themeFillShade="D9"/>
            <w:tcMar>
              <w:left w:w="0" w:type="dxa"/>
              <w:right w:w="0" w:type="dxa"/>
            </w:tcMar>
          </w:tcPr>
          <w:p>
            <w:r>
              <w:t/>
            </w:r>
            <w:hyperlink w:history="true" w:anchor="1.1.1.88.0">
              <w:r>
                <w:rPr>
                  <w:rStyle w:val="Hyperlink"/>
                </w:rPr>
                <w:t>RET_CMD_HW_RRE_RUN_TICK</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0x258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1.1.1.89</w:t>
            </w:r>
          </w:p>
        </w:tc>
        <w:tc>
          <w:tcPr>
            <w:tcW w:w="2430" w:type="dxa"/>
            <w:shd w:val="clear" w:color="auto" w:fill="D9D9D9" w:themeFill="background1" w:themeFillShade="D9"/>
            <w:tcMar>
              <w:left w:w="0" w:type="dxa"/>
              <w:right w:w="0" w:type="dxa"/>
            </w:tcMar>
          </w:tcPr>
          <w:p>
            <w:r>
              <w:t/>
            </w:r>
            <w:hyperlink w:history="true" w:anchor="1.1.1.89.0">
              <w:r>
                <w:rPr>
                  <w:rStyle w:val="Hyperlink"/>
                </w:rPr>
                <w:t>RET_CMD_HW_RRE_DONE_TICK</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0x25C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1.1.1.90</w:t>
            </w:r>
          </w:p>
        </w:tc>
        <w:tc>
          <w:tcPr>
            <w:tcW w:w="2430" w:type="dxa"/>
            <w:shd w:val="clear" w:color="auto" w:fill="D9D9D9" w:themeFill="background1" w:themeFillShade="D9"/>
            <w:tcMar>
              <w:left w:w="0" w:type="dxa"/>
              <w:right w:w="0" w:type="dxa"/>
            </w:tcMar>
          </w:tcPr>
          <w:p>
            <w:r>
              <w:t/>
            </w:r>
            <w:hyperlink w:history="true" w:anchor="1.1.1.90.0">
              <w:r>
                <w:rPr>
                  <w:rStyle w:val="Hyperlink"/>
                </w:rPr>
                <w:t>RET_CMD_FW_RRE_DONE_TICK</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0x260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1.1.1.92</w:t>
            </w:r>
          </w:p>
        </w:tc>
        <w:tc>
          <w:tcPr>
            <w:tcW w:w="2430" w:type="dxa"/>
            <w:shd w:val="clear" w:color="auto" w:fill="D9D9D9" w:themeFill="background1" w:themeFillShade="D9"/>
            <w:tcMar>
              <w:left w:w="0" w:type="dxa"/>
              <w:right w:w="0" w:type="dxa"/>
            </w:tcMar>
          </w:tcPr>
          <w:p>
            <w:r>
              <w:t/>
            </w:r>
            <w:hyperlink w:history="true" w:anchor="1.1.1.92.0">
              <w:r>
                <w:rPr>
                  <w:rStyle w:val="Hyperlink"/>
                </w:rPr>
                <w:t>CMD_BS_RD_PTR</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0x300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1.1.1.102</w:t>
            </w:r>
          </w:p>
        </w:tc>
        <w:tc>
          <w:tcPr>
            <w:tcW w:w="2430" w:type="dxa"/>
            <w:shd w:val="clear" w:color="auto" w:fill="D9D9D9" w:themeFill="background1" w:themeFillShade="D9"/>
            <w:tcMar>
              <w:left w:w="0" w:type="dxa"/>
              <w:right w:w="0" w:type="dxa"/>
            </w:tcMar>
          </w:tcPr>
          <w:p>
            <w:r>
              <w:t/>
            </w:r>
            <w:hyperlink w:history="true" w:anchor="1.1.1.102.0">
              <w:r>
                <w:rPr>
                  <w:rStyle w:val="Hyperlink"/>
                </w:rPr>
                <w:t>CMD_BS_SIZE</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0x304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1.1.1.112</w:t>
            </w:r>
          </w:p>
        </w:tc>
        <w:tc>
          <w:tcPr>
            <w:tcW w:w="2430" w:type="dxa"/>
            <w:shd w:val="clear" w:color="auto" w:fill="D9D9D9" w:themeFill="background1" w:themeFillShade="D9"/>
            <w:tcMar>
              <w:left w:w="0" w:type="dxa"/>
              <w:right w:w="0" w:type="dxa"/>
            </w:tcMar>
          </w:tcPr>
          <w:p>
            <w:r>
              <w:t/>
            </w:r>
            <w:hyperlink w:history="true" w:anchor="1.1.1.112.0">
              <w:r>
                <w:rPr>
                  <w:rStyle w:val="Hyperlink"/>
                </w:rPr>
                <w:t>CMD_BS_OPTION</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0x308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1.1.1.118</w:t>
            </w:r>
          </w:p>
        </w:tc>
        <w:tc>
          <w:tcPr>
            <w:tcW w:w="2430" w:type="dxa"/>
            <w:shd w:val="clear" w:color="auto" w:fill="D9D9D9" w:themeFill="background1" w:themeFillShade="D9"/>
            <w:tcMar>
              <w:left w:w="0" w:type="dxa"/>
              <w:right w:w="0" w:type="dxa"/>
            </w:tcMar>
          </w:tcPr>
          <w:p>
            <w:r>
              <w:t/>
            </w:r>
            <w:hyperlink w:history="true" w:anchor="1.1.1.118.0">
              <w:r>
                <w:rPr>
                  <w:rStyle w:val="Hyperlink"/>
                </w:rPr>
                <w:t>CMD_ENC_SEQ_PARAM</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0x30C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1.1.1.124</w:t>
            </w:r>
          </w:p>
        </w:tc>
        <w:tc>
          <w:tcPr>
            <w:tcW w:w="2430" w:type="dxa"/>
            <w:shd w:val="clear" w:color="auto" w:fill="D9D9D9" w:themeFill="background1" w:themeFillShade="D9"/>
            <w:tcMar>
              <w:left w:w="0" w:type="dxa"/>
              <w:right w:w="0" w:type="dxa"/>
            </w:tcMar>
          </w:tcPr>
          <w:p>
            <w:r>
              <w:t/>
            </w:r>
            <w:hyperlink w:history="true" w:anchor="1.1.1.124.0">
              <w:r>
                <w:rPr>
                  <w:rStyle w:val="Hyperlink"/>
                </w:rPr>
                <w:t>CMD_CREATE_INST_BS_PARAM</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0x310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1.1.1.131</w:t>
            </w:r>
          </w:p>
        </w:tc>
        <w:tc>
          <w:tcPr>
            <w:tcW w:w="2430" w:type="dxa"/>
            <w:shd w:val="clear" w:color="auto" w:fill="D9D9D9" w:themeFill="background1" w:themeFillShade="D9"/>
            <w:tcMar>
              <w:left w:w="0" w:type="dxa"/>
              <w:right w:w="0" w:type="dxa"/>
            </w:tcMar>
          </w:tcPr>
          <w:p>
            <w:r>
              <w:t/>
            </w:r>
            <w:hyperlink w:history="true" w:anchor="1.1.1.131.0">
              <w:r>
                <w:rPr>
                  <w:rStyle w:val="Hyperlink"/>
                </w:rPr>
                <w:t>CMD_DEC_SEI_MASK</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0x314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1.1.1.136</w:t>
            </w:r>
          </w:p>
        </w:tc>
        <w:tc>
          <w:tcPr>
            <w:tcW w:w="2430" w:type="dxa"/>
            <w:shd w:val="clear" w:color="auto" w:fill="D9D9D9" w:themeFill="background1" w:themeFillShade="D9"/>
            <w:tcMar>
              <w:left w:w="0" w:type="dxa"/>
              <w:right w:w="0" w:type="dxa"/>
            </w:tcMar>
          </w:tcPr>
          <w:p>
            <w:r>
              <w:t/>
            </w:r>
            <w:hyperlink w:history="true" w:anchor="1.1.1.136.0">
              <w:r>
                <w:rPr>
                  <w:rStyle w:val="Hyperlink"/>
                </w:rPr>
                <w:t>CMD_CREATE_ADDR_EXT</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0x318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1.1.1.145</w:t>
            </w:r>
          </w:p>
        </w:tc>
        <w:tc>
          <w:tcPr>
            <w:tcW w:w="2430" w:type="dxa"/>
            <w:shd w:val="clear" w:color="auto" w:fill="D9D9D9" w:themeFill="background1" w:themeFillShade="D9"/>
            <w:tcMar>
              <w:left w:w="0" w:type="dxa"/>
              <w:right w:w="0" w:type="dxa"/>
            </w:tcMar>
          </w:tcPr>
          <w:p>
            <w:r>
              <w:t/>
            </w:r>
            <w:hyperlink w:history="true" w:anchor="1.1.1.145.0">
              <w:r>
                <w:rPr>
                  <w:rStyle w:val="Hyperlink"/>
                </w:rPr>
                <w:t>CMD_DEC_FORCE_FB_LATENCY_PLUS1</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0x31C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1.1.1.151</w:t>
            </w:r>
          </w:p>
        </w:tc>
        <w:tc>
          <w:tcPr>
            <w:tcW w:w="2430" w:type="dxa"/>
            <w:shd w:val="clear" w:color="auto" w:fill="D9D9D9" w:themeFill="background1" w:themeFillShade="D9"/>
            <w:tcMar>
              <w:left w:w="0" w:type="dxa"/>
              <w:right w:w="0" w:type="dxa"/>
            </w:tcMar>
          </w:tcPr>
          <w:p>
            <w:r>
              <w:t/>
            </w:r>
            <w:hyperlink w:history="true" w:anchor="1.1.1.151.0">
              <w:r>
                <w:rPr>
                  <w:rStyle w:val="Hyperlink"/>
                </w:rPr>
                <w:t>CMD_ENC_CUSTOM_MAP_OPTION_PARAM</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0x320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1.1.1.156</w:t>
            </w:r>
          </w:p>
        </w:tc>
        <w:tc>
          <w:tcPr>
            <w:tcW w:w="2430" w:type="dxa"/>
            <w:shd w:val="clear" w:color="auto" w:fill="D9D9D9" w:themeFill="background1" w:themeFillShade="D9"/>
            <w:tcMar>
              <w:left w:w="0" w:type="dxa"/>
              <w:right w:w="0" w:type="dxa"/>
            </w:tcMar>
          </w:tcPr>
          <w:p>
            <w:r>
              <w:t/>
            </w:r>
            <w:hyperlink w:history="true" w:anchor="1.1.1.156.0">
              <w:r>
                <w:rPr>
                  <w:rStyle w:val="Hyperlink"/>
                </w:rPr>
                <w:t>CMD_ENC_CUSTOM_MAP_OPTION_ADDR</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0x324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1.1.1.161</w:t>
            </w:r>
          </w:p>
        </w:tc>
        <w:tc>
          <w:tcPr>
            <w:tcW w:w="2430" w:type="dxa"/>
            <w:shd w:val="clear" w:color="auto" w:fill="D9D9D9" w:themeFill="background1" w:themeFillShade="D9"/>
            <w:tcMar>
              <w:left w:w="0" w:type="dxa"/>
              <w:right w:w="0" w:type="dxa"/>
            </w:tcMar>
          </w:tcPr>
          <w:p>
            <w:r>
              <w:t/>
            </w:r>
            <w:hyperlink w:history="true" w:anchor="1.1.1.161.0">
              <w:r>
                <w:rPr>
                  <w:rStyle w:val="Hyperlink"/>
                </w:rPr>
                <w:t>CMD_ENC_SEQ_SLICE_PARAM</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0x328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1.1.1.165</w:t>
            </w:r>
          </w:p>
        </w:tc>
        <w:tc>
          <w:tcPr>
            <w:tcW w:w="2430" w:type="dxa"/>
            <w:shd w:val="clear" w:color="auto" w:fill="D9D9D9" w:themeFill="background1" w:themeFillShade="D9"/>
            <w:tcMar>
              <w:left w:w="0" w:type="dxa"/>
              <w:right w:w="0" w:type="dxa"/>
            </w:tcMar>
          </w:tcPr>
          <w:p>
            <w:r>
              <w:t/>
            </w:r>
            <w:hyperlink w:history="true" w:anchor="1.1.1.165.0">
              <w:r>
                <w:rPr>
                  <w:rStyle w:val="Hyperlink"/>
                </w:rPr>
                <w:t>CMD_ENC_SEQ_INTRA_REFRESH</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0x32C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1.1.1.170</w:t>
            </w:r>
          </w:p>
        </w:tc>
        <w:tc>
          <w:tcPr>
            <w:tcW w:w="2430" w:type="dxa"/>
            <w:shd w:val="clear" w:color="auto" w:fill="D9D9D9" w:themeFill="background1" w:themeFillShade="D9"/>
            <w:tcMar>
              <w:left w:w="0" w:type="dxa"/>
              <w:right w:w="0" w:type="dxa"/>
            </w:tcMar>
          </w:tcPr>
          <w:p>
            <w:r>
              <w:t/>
            </w:r>
            <w:hyperlink w:history="true" w:anchor="1.1.1.170.0">
              <w:r>
                <w:rPr>
                  <w:rStyle w:val="Hyperlink"/>
                </w:rPr>
                <w:t>CMD_CREATE_INST_CORE_INFO</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0x330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1.1.1.177</w:t>
            </w:r>
          </w:p>
        </w:tc>
        <w:tc>
          <w:tcPr>
            <w:tcW w:w="2430" w:type="dxa"/>
            <w:shd w:val="clear" w:color="auto" w:fill="D9D9D9" w:themeFill="background1" w:themeFillShade="D9"/>
            <w:tcMar>
              <w:left w:w="0" w:type="dxa"/>
              <w:right w:w="0" w:type="dxa"/>
            </w:tcMar>
          </w:tcPr>
          <w:p>
            <w:r>
              <w:t/>
            </w:r>
            <w:hyperlink w:history="true" w:anchor="1.1.1.177.0">
              <w:r>
                <w:rPr>
                  <w:rStyle w:val="Hyperlink"/>
                </w:rPr>
                <w:t>CMD_CREATE_INST_PRIORITY</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0x334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1.1.1.183</w:t>
            </w:r>
          </w:p>
        </w:tc>
        <w:tc>
          <w:tcPr>
            <w:tcW w:w="2430" w:type="dxa"/>
            <w:shd w:val="clear" w:color="auto" w:fill="D9D9D9" w:themeFill="background1" w:themeFillShade="D9"/>
            <w:tcMar>
              <w:left w:w="0" w:type="dxa"/>
              <w:right w:w="0" w:type="dxa"/>
            </w:tcMar>
          </w:tcPr>
          <w:p>
            <w:r>
              <w:t/>
            </w:r>
            <w:hyperlink w:history="true" w:anchor="1.1.1.183.0">
              <w:r>
                <w:rPr>
                  <w:rStyle w:val="Hyperlink"/>
                </w:rPr>
                <w:t>CMD_ENC_SEQ_RC_TARGET_RATE</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0x338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1.1.1.188</w:t>
            </w:r>
          </w:p>
        </w:tc>
        <w:tc>
          <w:tcPr>
            <w:tcW w:w="2430" w:type="dxa"/>
            <w:shd w:val="clear" w:color="auto" w:fill="D9D9D9" w:themeFill="background1" w:themeFillShade="D9"/>
            <w:tcMar>
              <w:left w:w="0" w:type="dxa"/>
              <w:right w:w="0" w:type="dxa"/>
            </w:tcMar>
          </w:tcPr>
          <w:p>
            <w:r>
              <w:t/>
            </w:r>
            <w:hyperlink w:history="true" w:anchor="1.1.1.188.0">
              <w:r>
                <w:rPr>
                  <w:rStyle w:val="Hyperlink"/>
                </w:rPr>
                <w:t>CMD_ENC_SEQ_RC_PARAM</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0x33C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1.1.1.193</w:t>
            </w:r>
          </w:p>
        </w:tc>
        <w:tc>
          <w:tcPr>
            <w:tcW w:w="2430" w:type="dxa"/>
            <w:shd w:val="clear" w:color="auto" w:fill="D9D9D9" w:themeFill="background1" w:themeFillShade="D9"/>
            <w:tcMar>
              <w:left w:w="0" w:type="dxa"/>
              <w:right w:w="0" w:type="dxa"/>
            </w:tcMar>
          </w:tcPr>
          <w:p>
            <w:r>
              <w:t/>
            </w:r>
            <w:hyperlink w:history="true" w:anchor="1.1.1.193.0">
              <w:r>
                <w:rPr>
                  <w:rStyle w:val="Hyperlink"/>
                </w:rPr>
                <w:t>CMD_ENC_SEQ_HVS_PARAM</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0x340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1.1.1.198</w:t>
            </w:r>
          </w:p>
        </w:tc>
        <w:tc>
          <w:tcPr>
            <w:tcW w:w="2430" w:type="dxa"/>
            <w:shd w:val="clear" w:color="auto" w:fill="D9D9D9" w:themeFill="background1" w:themeFillShade="D9"/>
            <w:tcMar>
              <w:left w:w="0" w:type="dxa"/>
              <w:right w:w="0" w:type="dxa"/>
            </w:tcMar>
          </w:tcPr>
          <w:p>
            <w:r>
              <w:t/>
            </w:r>
            <w:hyperlink w:history="true" w:anchor="1.1.1.198.0">
              <w:r>
                <w:rPr>
                  <w:rStyle w:val="Hyperlink"/>
                </w:rPr>
                <w:t>CMD_ENC_SEQ_RC_MAX_BITRATE</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0x344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1.1.1.202</w:t>
            </w:r>
          </w:p>
        </w:tc>
        <w:tc>
          <w:tcPr>
            <w:tcW w:w="2430" w:type="dxa"/>
            <w:shd w:val="clear" w:color="auto" w:fill="D9D9D9" w:themeFill="background1" w:themeFillShade="D9"/>
            <w:tcMar>
              <w:left w:w="0" w:type="dxa"/>
              <w:right w:w="0" w:type="dxa"/>
            </w:tcMar>
          </w:tcPr>
          <w:p>
            <w:r>
              <w:t/>
            </w:r>
            <w:hyperlink w:history="true" w:anchor="1.1.1.202.0">
              <w:r>
                <w:rPr>
                  <w:rStyle w:val="Hyperlink"/>
                </w:rPr>
                <w:t>CMD_CREATE_INST_ADDR_TEMP_BASE</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0x348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1.1.1.209</w:t>
            </w:r>
          </w:p>
        </w:tc>
        <w:tc>
          <w:tcPr>
            <w:tcW w:w="2430" w:type="dxa"/>
            <w:shd w:val="clear" w:color="auto" w:fill="D9D9D9" w:themeFill="background1" w:themeFillShade="D9"/>
            <w:tcMar>
              <w:left w:w="0" w:type="dxa"/>
              <w:right w:w="0" w:type="dxa"/>
            </w:tcMar>
          </w:tcPr>
          <w:p>
            <w:r>
              <w:t/>
            </w:r>
            <w:hyperlink w:history="true" w:anchor="1.1.1.209.0">
              <w:r>
                <w:rPr>
                  <w:rStyle w:val="Hyperlink"/>
                </w:rPr>
                <w:t>CMD_CREATE_INST_TEMP_SIZE</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0x34C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1.1.1.215</w:t>
            </w:r>
          </w:p>
        </w:tc>
        <w:tc>
          <w:tcPr>
            <w:tcW w:w="2430" w:type="dxa"/>
            <w:shd w:val="clear" w:color="auto" w:fill="D9D9D9" w:themeFill="background1" w:themeFillShade="D9"/>
            <w:tcMar>
              <w:left w:w="0" w:type="dxa"/>
              <w:right w:w="0" w:type="dxa"/>
            </w:tcMar>
          </w:tcPr>
          <w:p>
            <w:r>
              <w:t/>
            </w:r>
            <w:hyperlink w:history="true" w:anchor="1.1.1.215.0">
              <w:r>
                <w:rPr>
                  <w:rStyle w:val="Hyperlink"/>
                </w:rPr>
                <w:t>CMD_CREATE_INST_ADDR_SEC_AXI</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0x350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1.1.1.221</w:t>
            </w:r>
          </w:p>
        </w:tc>
        <w:tc>
          <w:tcPr>
            <w:tcW w:w="2430" w:type="dxa"/>
            <w:shd w:val="clear" w:color="auto" w:fill="D9D9D9" w:themeFill="background1" w:themeFillShade="D9"/>
            <w:tcMar>
              <w:left w:w="0" w:type="dxa"/>
              <w:right w:w="0" w:type="dxa"/>
            </w:tcMar>
          </w:tcPr>
          <w:p>
            <w:r>
              <w:t/>
            </w:r>
            <w:hyperlink w:history="true" w:anchor="1.1.1.221.0">
              <w:r>
                <w:rPr>
                  <w:rStyle w:val="Hyperlink"/>
                </w:rPr>
                <w:t>CMD_CREATE_INST_SEC_AXI_SIZE</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0x354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1.1.1.227</w:t>
            </w:r>
          </w:p>
        </w:tc>
        <w:tc>
          <w:tcPr>
            <w:tcW w:w="2430" w:type="dxa"/>
            <w:shd w:val="clear" w:color="auto" w:fill="D9D9D9" w:themeFill="background1" w:themeFillShade="D9"/>
            <w:tcMar>
              <w:left w:w="0" w:type="dxa"/>
              <w:right w:w="0" w:type="dxa"/>
            </w:tcMar>
          </w:tcPr>
          <w:p>
            <w:r>
              <w:t/>
            </w:r>
            <w:hyperlink w:history="true" w:anchor="1.1.1.227.0">
              <w:r>
                <w:rPr>
                  <w:rStyle w:val="Hyperlink"/>
                </w:rPr>
                <w:t>CMD_CREATE_INST_ADDR_AR_TABLE</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0x358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1.1.1.233</w:t>
            </w:r>
          </w:p>
        </w:tc>
        <w:tc>
          <w:tcPr>
            <w:tcW w:w="2430" w:type="dxa"/>
            <w:shd w:val="clear" w:color="auto" w:fill="D9D9D9" w:themeFill="background1" w:themeFillShade="D9"/>
            <w:tcMar>
              <w:left w:w="0" w:type="dxa"/>
              <w:right w:w="0" w:type="dxa"/>
            </w:tcMar>
          </w:tcPr>
          <w:p>
            <w:r>
              <w:t/>
            </w:r>
            <w:hyperlink w:history="true" w:anchor="1.1.1.233.0">
              <w:r>
                <w:rPr>
                  <w:rStyle w:val="Hyperlink"/>
                </w:rPr>
                <w:t>CMD_ENC_PREFIX_SEI_INFO</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0x35C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1.1.1.237</w:t>
            </w:r>
          </w:p>
        </w:tc>
        <w:tc>
          <w:tcPr>
            <w:tcW w:w="2430" w:type="dxa"/>
            <w:shd w:val="clear" w:color="auto" w:fill="D9D9D9" w:themeFill="background1" w:themeFillShade="D9"/>
            <w:tcMar>
              <w:left w:w="0" w:type="dxa"/>
              <w:right w:w="0" w:type="dxa"/>
            </w:tcMar>
          </w:tcPr>
          <w:p>
            <w:r>
              <w:t/>
            </w:r>
            <w:hyperlink w:history="true" w:anchor="1.1.1.237.0">
              <w:r>
                <w:rPr>
                  <w:rStyle w:val="Hyperlink"/>
                </w:rPr>
                <w:t>CMD_ENC_SUFFIX_SEI_NAL_ADDR</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0x360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1.1.1.242</w:t>
            </w:r>
          </w:p>
        </w:tc>
        <w:tc>
          <w:tcPr>
            <w:tcW w:w="2430" w:type="dxa"/>
            <w:shd w:val="clear" w:color="auto" w:fill="D9D9D9" w:themeFill="background1" w:themeFillShade="D9"/>
            <w:tcMar>
              <w:left w:w="0" w:type="dxa"/>
              <w:right w:w="0" w:type="dxa"/>
            </w:tcMar>
          </w:tcPr>
          <w:p>
            <w:r>
              <w:t/>
            </w:r>
            <w:hyperlink w:history="true" w:anchor="1.1.1.242.0">
              <w:r>
                <w:rPr>
                  <w:rStyle w:val="Hyperlink"/>
                </w:rPr>
                <w:t>CMD_ENC_SUFFIX_SEI_INFO</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0x364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1.1.1.246</w:t>
            </w:r>
          </w:p>
        </w:tc>
        <w:tc>
          <w:tcPr>
            <w:tcW w:w="2430" w:type="dxa"/>
            <w:shd w:val="clear" w:color="auto" w:fill="D9D9D9" w:themeFill="background1" w:themeFillShade="D9"/>
            <w:tcMar>
              <w:left w:w="0" w:type="dxa"/>
              <w:right w:w="0" w:type="dxa"/>
            </w:tcMar>
          </w:tcPr>
          <w:p>
            <w:r>
              <w:t/>
            </w:r>
            <w:hyperlink w:history="true" w:anchor="1.1.1.246.0">
              <w:r>
                <w:rPr>
                  <w:rStyle w:val="Hyperlink"/>
                </w:rPr>
                <w:t>CMD_SET_FB_ADDR_COL3</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0x368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1.1.1.249</w:t>
            </w:r>
          </w:p>
        </w:tc>
        <w:tc>
          <w:tcPr>
            <w:tcW w:w="2430" w:type="dxa"/>
            <w:shd w:val="clear" w:color="auto" w:fill="D9D9D9" w:themeFill="background1" w:themeFillShade="D9"/>
            <w:tcMar>
              <w:left w:w="0" w:type="dxa"/>
              <w:right w:w="0" w:type="dxa"/>
            </w:tcMar>
          </w:tcPr>
          <w:p>
            <w:r>
              <w:t/>
            </w:r>
            <w:hyperlink w:history="true" w:anchor="1.1.1.249.0">
              <w:r>
                <w:rPr>
                  <w:rStyle w:val="Hyperlink"/>
                </w:rPr>
                <w:t>CMD_ENC_SEQ_BG_PARAM</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0x36C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1.1.1.253</w:t>
            </w:r>
          </w:p>
        </w:tc>
        <w:tc>
          <w:tcPr>
            <w:tcW w:w="2430" w:type="dxa"/>
            <w:shd w:val="clear" w:color="auto" w:fill="D9D9D9" w:themeFill="background1" w:themeFillShade="D9"/>
            <w:tcMar>
              <w:left w:w="0" w:type="dxa"/>
              <w:right w:w="0" w:type="dxa"/>
            </w:tcMar>
          </w:tcPr>
          <w:p>
            <w:r>
              <w:t/>
            </w:r>
            <w:hyperlink w:history="true" w:anchor="1.1.1.253.0">
              <w:r>
                <w:rPr>
                  <w:rStyle w:val="Hyperlink"/>
                </w:rPr>
                <w:t>CMD_ENC_SEQ_NON_VCL_PARAM</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0x370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1.1.1.257</w:t>
            </w:r>
          </w:p>
        </w:tc>
        <w:tc>
          <w:tcPr>
            <w:tcW w:w="2430" w:type="dxa"/>
            <w:shd w:val="clear" w:color="auto" w:fill="D9D9D9" w:themeFill="background1" w:themeFillShade="D9"/>
            <w:tcMar>
              <w:left w:w="0" w:type="dxa"/>
              <w:right w:w="0" w:type="dxa"/>
            </w:tcMar>
          </w:tcPr>
          <w:p>
            <w:r>
              <w:t/>
            </w:r>
            <w:hyperlink w:history="true" w:anchor="1.1.1.257.0">
              <w:r>
                <w:rPr>
                  <w:rStyle w:val="Hyperlink"/>
                </w:rPr>
                <w:t>CMD_ENC_CSC_COEFF_0</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0x374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1.1.1.261</w:t>
            </w:r>
          </w:p>
        </w:tc>
        <w:tc>
          <w:tcPr>
            <w:tcW w:w="2430" w:type="dxa"/>
            <w:shd w:val="clear" w:color="auto" w:fill="D9D9D9" w:themeFill="background1" w:themeFillShade="D9"/>
            <w:tcMar>
              <w:left w:w="0" w:type="dxa"/>
              <w:right w:w="0" w:type="dxa"/>
            </w:tcMar>
          </w:tcPr>
          <w:p>
            <w:r>
              <w:t/>
            </w:r>
            <w:hyperlink w:history="true" w:anchor="1.1.1.261.0">
              <w:r>
                <w:rPr>
                  <w:rStyle w:val="Hyperlink"/>
                </w:rPr>
                <w:t>CMD_ENC_CSC_COEFF_1</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0x378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1.1.1.266</w:t>
            </w:r>
          </w:p>
        </w:tc>
        <w:tc>
          <w:tcPr>
            <w:tcW w:w="2430" w:type="dxa"/>
            <w:shd w:val="clear" w:color="auto" w:fill="D9D9D9" w:themeFill="background1" w:themeFillShade="D9"/>
            <w:tcMar>
              <w:left w:w="0" w:type="dxa"/>
              <w:right w:w="0" w:type="dxa"/>
            </w:tcMar>
          </w:tcPr>
          <w:p>
            <w:r>
              <w:t/>
            </w:r>
            <w:hyperlink w:history="true" w:anchor="1.1.1.266.0">
              <w:r>
                <w:rPr>
                  <w:rStyle w:val="Hyperlink"/>
                </w:rPr>
                <w:t>CMD_ENC_CSC_COEFF_2</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0x37C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1.1.1.269</w:t>
            </w:r>
          </w:p>
        </w:tc>
        <w:tc>
          <w:tcPr>
            <w:tcW w:w="2430" w:type="dxa"/>
            <w:shd w:val="clear" w:color="auto" w:fill="D9D9D9" w:themeFill="background1" w:themeFillShade="D9"/>
            <w:tcMar>
              <w:left w:w="0" w:type="dxa"/>
              <w:right w:w="0" w:type="dxa"/>
            </w:tcMar>
          </w:tcPr>
          <w:p>
            <w:r>
              <w:t/>
            </w:r>
            <w:hyperlink w:history="true" w:anchor="1.1.1.269.0">
              <w:r>
                <w:rPr>
                  <w:rStyle w:val="Hyperlink"/>
                </w:rPr>
                <w:t>CMD_ENC_CSC_COEFF_3</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0x380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1.1.1.273</w:t>
            </w:r>
          </w:p>
        </w:tc>
        <w:tc>
          <w:tcPr>
            <w:tcW w:w="2430" w:type="dxa"/>
            <w:shd w:val="clear" w:color="auto" w:fill="D9D9D9" w:themeFill="background1" w:themeFillShade="D9"/>
            <w:tcMar>
              <w:left w:w="0" w:type="dxa"/>
              <w:right w:w="0" w:type="dxa"/>
            </w:tcMar>
          </w:tcPr>
          <w:p>
            <w:r>
              <w:t/>
            </w:r>
            <w:hyperlink w:history="true" w:anchor="1.1.1.273.0">
              <w:r>
                <w:rPr>
                  <w:rStyle w:val="Hyperlink"/>
                </w:rPr>
                <w:t>CMD_ENC_SEQ_QUANT_PARAM_0</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0x384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1.1.1.275</w:t>
            </w:r>
          </w:p>
        </w:tc>
        <w:tc>
          <w:tcPr>
            <w:tcW w:w="2430" w:type="dxa"/>
            <w:shd w:val="clear" w:color="auto" w:fill="D9D9D9" w:themeFill="background1" w:themeFillShade="D9"/>
            <w:tcMar>
              <w:left w:w="0" w:type="dxa"/>
              <w:right w:w="0" w:type="dxa"/>
            </w:tcMar>
          </w:tcPr>
          <w:p>
            <w:r>
              <w:t/>
            </w:r>
            <w:hyperlink w:history="true" w:anchor="1.1.1.275.0">
              <w:r>
                <w:rPr>
                  <w:rStyle w:val="Hyperlink"/>
                </w:rPr>
                <w:t>CMD_ENC_SEQ_QUANT_PARAM_1</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0x388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1.1.1.277</w:t>
            </w:r>
          </w:p>
        </w:tc>
        <w:tc>
          <w:tcPr>
            <w:tcW w:w="2430" w:type="dxa"/>
            <w:shd w:val="clear" w:color="auto" w:fill="D9D9D9" w:themeFill="background1" w:themeFillShade="D9"/>
            <w:tcMar>
              <w:left w:w="0" w:type="dxa"/>
              <w:right w:w="0" w:type="dxa"/>
            </w:tcMar>
          </w:tcPr>
          <w:p>
            <w:r>
              <w:t/>
            </w:r>
            <w:hyperlink w:history="true" w:anchor="1.1.1.277.0">
              <w:r>
                <w:rPr>
                  <w:rStyle w:val="Hyperlink"/>
                </w:rPr>
                <w:t>CMD_ENC_SEQ_CUSTOM_GOP_PARAM</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0x38C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1.1.1.279</w:t>
            </w:r>
          </w:p>
        </w:tc>
        <w:tc>
          <w:tcPr>
            <w:tcW w:w="2430" w:type="dxa"/>
            <w:shd w:val="clear" w:color="auto" w:fill="D9D9D9" w:themeFill="background1" w:themeFillShade="D9"/>
            <w:tcMar>
              <w:left w:w="0" w:type="dxa"/>
              <w:right w:w="0" w:type="dxa"/>
            </w:tcMar>
          </w:tcPr>
          <w:p>
            <w:r>
              <w:t/>
            </w:r>
            <w:hyperlink w:history="true" w:anchor="1.1.1.279.0">
              <w:r>
                <w:rPr>
                  <w:rStyle w:val="Hyperlink"/>
                </w:rPr>
                <w:t>CMD_ENC_SEQ_CUSTOM_GOP_PIC_PARAM_0</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0x390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1.1.1.282</w:t>
            </w:r>
          </w:p>
        </w:tc>
        <w:tc>
          <w:tcPr>
            <w:tcW w:w="2430" w:type="dxa"/>
            <w:shd w:val="clear" w:color="auto" w:fill="D9D9D9" w:themeFill="background1" w:themeFillShade="D9"/>
            <w:tcMar>
              <w:left w:w="0" w:type="dxa"/>
              <w:right w:w="0" w:type="dxa"/>
            </w:tcMar>
          </w:tcPr>
          <w:p>
            <w:r>
              <w:t/>
            </w:r>
            <w:hyperlink w:history="true" w:anchor="1.1.1.282.0">
              <w:r>
                <w:rPr>
                  <w:rStyle w:val="Hyperlink"/>
                </w:rPr>
                <w:t>CMD_ENC_SEQ_CUSTOM_GOP_PIC_PARAM_1</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0x394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1.1.1.285</w:t>
            </w:r>
          </w:p>
        </w:tc>
        <w:tc>
          <w:tcPr>
            <w:tcW w:w="2430" w:type="dxa"/>
            <w:shd w:val="clear" w:color="auto" w:fill="D9D9D9" w:themeFill="background1" w:themeFillShade="D9"/>
            <w:tcMar>
              <w:left w:w="0" w:type="dxa"/>
              <w:right w:w="0" w:type="dxa"/>
            </w:tcMar>
          </w:tcPr>
          <w:p>
            <w:r>
              <w:t/>
            </w:r>
            <w:hyperlink w:history="true" w:anchor="1.1.1.285.0">
              <w:r>
                <w:rPr>
                  <w:rStyle w:val="Hyperlink"/>
                </w:rPr>
                <w:t>CMD_ENC_SEQ_CUSTOM_GOP_PIC_PARAM_2</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0x398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1.1.1.287</w:t>
            </w:r>
          </w:p>
        </w:tc>
        <w:tc>
          <w:tcPr>
            <w:tcW w:w="2430" w:type="dxa"/>
            <w:shd w:val="clear" w:color="auto" w:fill="D9D9D9" w:themeFill="background1" w:themeFillShade="D9"/>
            <w:tcMar>
              <w:left w:w="0" w:type="dxa"/>
              <w:right w:w="0" w:type="dxa"/>
            </w:tcMar>
          </w:tcPr>
          <w:p>
            <w:r>
              <w:t/>
            </w:r>
            <w:hyperlink w:history="true" w:anchor="1.1.1.287.0">
              <w:r>
                <w:rPr>
                  <w:rStyle w:val="Hyperlink"/>
                </w:rPr>
                <w:t>CMD_ENC_SEQ_CUSTOM_GOP_PIC_PARAM_3</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0x39C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1.1.1.289</w:t>
            </w:r>
          </w:p>
        </w:tc>
        <w:tc>
          <w:tcPr>
            <w:tcW w:w="2430" w:type="dxa"/>
            <w:shd w:val="clear" w:color="auto" w:fill="D9D9D9" w:themeFill="background1" w:themeFillShade="D9"/>
            <w:tcMar>
              <w:left w:w="0" w:type="dxa"/>
              <w:right w:w="0" w:type="dxa"/>
            </w:tcMar>
          </w:tcPr>
          <w:p>
            <w:r>
              <w:t/>
            </w:r>
            <w:hyperlink w:history="true" w:anchor="1.1.1.289.0">
              <w:r>
                <w:rPr>
                  <w:rStyle w:val="Hyperlink"/>
                </w:rPr>
                <w:t>CMD_ENC_SEQ_CUSTOM_GOP_PIC_PARAM_4</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0x3A0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1.1.1.292</w:t>
            </w:r>
          </w:p>
        </w:tc>
        <w:tc>
          <w:tcPr>
            <w:tcW w:w="2430" w:type="dxa"/>
            <w:shd w:val="clear" w:color="auto" w:fill="D9D9D9" w:themeFill="background1" w:themeFillShade="D9"/>
            <w:tcMar>
              <w:left w:w="0" w:type="dxa"/>
              <w:right w:w="0" w:type="dxa"/>
            </w:tcMar>
          </w:tcPr>
          <w:p>
            <w:r>
              <w:t/>
            </w:r>
            <w:hyperlink w:history="true" w:anchor="1.1.1.292.0">
              <w:r>
                <w:rPr>
                  <w:rStyle w:val="Hyperlink"/>
                </w:rPr>
                <w:t>CMD_ENC_SEQ_CUSTOM_GOP_PIC_PARAM_5</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0x3A4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1.1.1.295</w:t>
            </w:r>
          </w:p>
        </w:tc>
        <w:tc>
          <w:tcPr>
            <w:tcW w:w="2430" w:type="dxa"/>
            <w:shd w:val="clear" w:color="auto" w:fill="D9D9D9" w:themeFill="background1" w:themeFillShade="D9"/>
            <w:tcMar>
              <w:left w:w="0" w:type="dxa"/>
              <w:right w:w="0" w:type="dxa"/>
            </w:tcMar>
          </w:tcPr>
          <w:p>
            <w:r>
              <w:t/>
            </w:r>
            <w:hyperlink w:history="true" w:anchor="1.1.1.295.0">
              <w:r>
                <w:rPr>
                  <w:rStyle w:val="Hyperlink"/>
                </w:rPr>
                <w:t>CMD_ENC_SEQ_CUSTOM_GOP_PIC_PARAM_6</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0x3A8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1.1.1.299</w:t>
            </w:r>
          </w:p>
        </w:tc>
        <w:tc>
          <w:tcPr>
            <w:tcW w:w="2430" w:type="dxa"/>
            <w:shd w:val="clear" w:color="auto" w:fill="D9D9D9" w:themeFill="background1" w:themeFillShade="D9"/>
            <w:tcMar>
              <w:left w:w="0" w:type="dxa"/>
              <w:right w:w="0" w:type="dxa"/>
            </w:tcMar>
          </w:tcPr>
          <w:p>
            <w:r>
              <w:t/>
            </w:r>
            <w:hyperlink w:history="true" w:anchor="1.1.1.299.0">
              <w:r>
                <w:rPr>
                  <w:rStyle w:val="Hyperlink"/>
                </w:rPr>
                <w:t>CMD_ENC_SEQ_CUSTOM_GOP_PIC_PARAM_7</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0x3AC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1.1.1.302</w:t>
            </w:r>
          </w:p>
        </w:tc>
        <w:tc>
          <w:tcPr>
            <w:tcW w:w="2430" w:type="dxa"/>
            <w:shd w:val="clear" w:color="auto" w:fill="D9D9D9" w:themeFill="background1" w:themeFillShade="D9"/>
            <w:tcMar>
              <w:left w:w="0" w:type="dxa"/>
              <w:right w:w="0" w:type="dxa"/>
            </w:tcMar>
          </w:tcPr>
          <w:p>
            <w:r>
              <w:t/>
            </w:r>
            <w:hyperlink w:history="true" w:anchor="1.1.1.302.0">
              <w:r>
                <w:rPr>
                  <w:rStyle w:val="Hyperlink"/>
                </w:rPr>
                <w:t>CMD_SET_FB_ADDR_COL6</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0x3B0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1.1.1.304</w:t>
            </w:r>
          </w:p>
        </w:tc>
        <w:tc>
          <w:tcPr>
            <w:tcW w:w="2430" w:type="dxa"/>
            <w:shd w:val="clear" w:color="auto" w:fill="D9D9D9" w:themeFill="background1" w:themeFillShade="D9"/>
            <w:tcMar>
              <w:left w:w="0" w:type="dxa"/>
              <w:right w:w="0" w:type="dxa"/>
            </w:tcMar>
          </w:tcPr>
          <w:p>
            <w:r>
              <w:t/>
            </w:r>
            <w:hyperlink w:history="true" w:anchor="1.1.1.304.0">
              <w:r>
                <w:rPr>
                  <w:rStyle w:val="Hyperlink"/>
                </w:rPr>
                <w:t>CMD_SET_FB_ADDR_SUB_SAMPLED_FB_BASE6</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0x3B4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1.1.1.306</w:t>
            </w:r>
          </w:p>
        </w:tc>
        <w:tc>
          <w:tcPr>
            <w:tcW w:w="2430" w:type="dxa"/>
            <w:shd w:val="clear" w:color="auto" w:fill="D9D9D9" w:themeFill="background1" w:themeFillShade="D9"/>
            <w:tcMar>
              <w:left w:w="0" w:type="dxa"/>
              <w:right w:w="0" w:type="dxa"/>
            </w:tcMar>
          </w:tcPr>
          <w:p>
            <w:r>
              <w:t/>
            </w:r>
            <w:hyperlink w:history="true" w:anchor="1.1.1.306.0">
              <w:r>
                <w:rPr>
                  <w:rStyle w:val="Hyperlink"/>
                </w:rPr>
                <w:t>CMD_SET_FB_ADDR_LUMA_BASE7</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0x3B8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1.1.1.308</w:t>
            </w:r>
          </w:p>
        </w:tc>
        <w:tc>
          <w:tcPr>
            <w:tcW w:w="2430" w:type="dxa"/>
            <w:shd w:val="clear" w:color="auto" w:fill="D9D9D9" w:themeFill="background1" w:themeFillShade="D9"/>
            <w:tcMar>
              <w:left w:w="0" w:type="dxa"/>
              <w:right w:w="0" w:type="dxa"/>
            </w:tcMar>
          </w:tcPr>
          <w:p>
            <w:r>
              <w:t/>
            </w:r>
            <w:hyperlink w:history="true" w:anchor="1.1.1.308.0">
              <w:r>
                <w:rPr>
                  <w:rStyle w:val="Hyperlink"/>
                </w:rPr>
                <w:t>CMD_SET_FB_ADDR_CB_BASE7</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0x3BC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1.1.1.310</w:t>
            </w:r>
          </w:p>
        </w:tc>
        <w:tc>
          <w:tcPr>
            <w:tcW w:w="2430" w:type="dxa"/>
            <w:shd w:val="clear" w:color="auto" w:fill="D9D9D9" w:themeFill="background1" w:themeFillShade="D9"/>
            <w:tcMar>
              <w:left w:w="0" w:type="dxa"/>
              <w:right w:w="0" w:type="dxa"/>
            </w:tcMar>
          </w:tcPr>
          <w:p>
            <w:r>
              <w:t/>
            </w:r>
            <w:hyperlink w:history="true" w:anchor="1.1.1.310.0">
              <w:r>
                <w:rPr>
                  <w:rStyle w:val="Hyperlink"/>
                </w:rPr>
                <w:t>CMD_SET_FB_ADDR_CR_BASE7</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0x3C0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1.1.1.313</w:t>
            </w:r>
          </w:p>
        </w:tc>
        <w:tc>
          <w:tcPr>
            <w:tcW w:w="2430" w:type="dxa"/>
            <w:shd w:val="clear" w:color="auto" w:fill="D9D9D9" w:themeFill="background1" w:themeFillShade="D9"/>
            <w:tcMar>
              <w:left w:w="0" w:type="dxa"/>
              <w:right w:w="0" w:type="dxa"/>
            </w:tcMar>
          </w:tcPr>
          <w:p>
            <w:r>
              <w:t/>
            </w:r>
            <w:hyperlink w:history="true" w:anchor="1.1.1.313.0">
              <w:r>
                <w:rPr>
                  <w:rStyle w:val="Hyperlink"/>
                </w:rPr>
                <w:t>CMD_SET_FB_ADDR_FBC_C_OFFSET7</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0x3C4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1.1.1.315</w:t>
            </w:r>
          </w:p>
        </w:tc>
        <w:tc>
          <w:tcPr>
            <w:tcW w:w="2430" w:type="dxa"/>
            <w:shd w:val="clear" w:color="auto" w:fill="D9D9D9" w:themeFill="background1" w:themeFillShade="D9"/>
            <w:tcMar>
              <w:left w:w="0" w:type="dxa"/>
              <w:right w:w="0" w:type="dxa"/>
            </w:tcMar>
          </w:tcPr>
          <w:p>
            <w:r>
              <w:t/>
            </w:r>
            <w:hyperlink w:history="true" w:anchor="1.1.1.315.0">
              <w:r>
                <w:rPr>
                  <w:rStyle w:val="Hyperlink"/>
                </w:rPr>
                <w:t>CMD_SET_FB_ADDR_COL7</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0x3C8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1.1.1.317</w:t>
            </w:r>
          </w:p>
        </w:tc>
        <w:tc>
          <w:tcPr>
            <w:tcW w:w="2430" w:type="dxa"/>
            <w:shd w:val="clear" w:color="auto" w:fill="D9D9D9" w:themeFill="background1" w:themeFillShade="D9"/>
            <w:tcMar>
              <w:left w:w="0" w:type="dxa"/>
              <w:right w:w="0" w:type="dxa"/>
            </w:tcMar>
          </w:tcPr>
          <w:p>
            <w:r>
              <w:t/>
            </w:r>
            <w:hyperlink w:history="true" w:anchor="1.1.1.317.0">
              <w:r>
                <w:rPr>
                  <w:rStyle w:val="Hyperlink"/>
                </w:rPr>
                <w:t>CMD_SET_FB_ADDR_SUB_SAMPLED_FB_BASE7</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0x3CC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1.1.1.320</w:t>
            </w:r>
          </w:p>
        </w:tc>
        <w:tc>
          <w:tcPr>
            <w:tcW w:w="2430" w:type="dxa"/>
            <w:shd w:val="clear" w:color="auto" w:fill="D9D9D9" w:themeFill="background1" w:themeFillShade="D9"/>
            <w:tcMar>
              <w:left w:w="0" w:type="dxa"/>
              <w:right w:w="0" w:type="dxa"/>
            </w:tcMar>
          </w:tcPr>
          <w:p>
            <w:r>
              <w:t/>
            </w:r>
            <w:hyperlink w:history="true" w:anchor="1.1.1.320.0">
              <w:r>
                <w:rPr>
                  <w:rStyle w:val="Hyperlink"/>
                </w:rPr>
                <w:t>CMD_ENC_SEQ_TILE_PARAM</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0x3D0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1.1.1.324</w:t>
            </w:r>
          </w:p>
        </w:tc>
        <w:tc>
          <w:tcPr>
            <w:tcW w:w="2430" w:type="dxa"/>
            <w:shd w:val="clear" w:color="auto" w:fill="D9D9D9" w:themeFill="background1" w:themeFillShade="D9"/>
            <w:tcMar>
              <w:left w:w="0" w:type="dxa"/>
              <w:right w:w="0" w:type="dxa"/>
            </w:tcMar>
          </w:tcPr>
          <w:p>
            <w:r>
              <w:t/>
            </w:r>
            <w:hyperlink w:history="true" w:anchor="1.1.1.324.0">
              <w:r>
                <w:rPr>
                  <w:rStyle w:val="Hyperlink"/>
                </w:rPr>
                <w:t>CMD_ENC_CUSTOM_LAMBDA_DATA_0</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0x3D4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1.1.1.328</w:t>
            </w:r>
          </w:p>
        </w:tc>
        <w:tc>
          <w:tcPr>
            <w:tcW w:w="2430" w:type="dxa"/>
            <w:shd w:val="clear" w:color="auto" w:fill="D9D9D9" w:themeFill="background1" w:themeFillShade="D9"/>
            <w:tcMar>
              <w:left w:w="0" w:type="dxa"/>
              <w:right w:w="0" w:type="dxa"/>
            </w:tcMar>
          </w:tcPr>
          <w:p>
            <w:r>
              <w:t/>
            </w:r>
            <w:hyperlink w:history="true" w:anchor="1.1.1.328.0">
              <w:r>
                <w:rPr>
                  <w:rStyle w:val="Hyperlink"/>
                </w:rPr>
                <w:t>CMD_ENC_CUSTOM_LAMBDA_DATA_1</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0x3D8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1.1.1.331</w:t>
            </w:r>
          </w:p>
        </w:tc>
        <w:tc>
          <w:tcPr>
            <w:tcW w:w="2430" w:type="dxa"/>
            <w:shd w:val="clear" w:color="auto" w:fill="D9D9D9" w:themeFill="background1" w:themeFillShade="D9"/>
            <w:tcMar>
              <w:left w:w="0" w:type="dxa"/>
              <w:right w:w="0" w:type="dxa"/>
            </w:tcMar>
          </w:tcPr>
          <w:p>
            <w:r>
              <w:t/>
            </w:r>
            <w:hyperlink w:history="true" w:anchor="1.1.1.331.0">
              <w:r>
                <w:rPr>
                  <w:rStyle w:val="Hyperlink"/>
                </w:rPr>
                <w:t>CMD_ENC_CUSTOM_LAMBDA_DATA_2</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0x3DC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1.1.1.333</w:t>
            </w:r>
          </w:p>
        </w:tc>
        <w:tc>
          <w:tcPr>
            <w:tcW w:w="2430" w:type="dxa"/>
            <w:shd w:val="clear" w:color="auto" w:fill="D9D9D9" w:themeFill="background1" w:themeFillShade="D9"/>
            <w:tcMar>
              <w:left w:w="0" w:type="dxa"/>
              <w:right w:w="0" w:type="dxa"/>
            </w:tcMar>
          </w:tcPr>
          <w:p>
            <w:r>
              <w:t/>
            </w:r>
            <w:hyperlink w:history="true" w:anchor="1.1.1.333.0">
              <w:r>
                <w:rPr>
                  <w:rStyle w:val="Hyperlink"/>
                </w:rPr>
                <w:t>CMD_ENC_CUSTOM_LAMBDA_DATA_3</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0x3E0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1.1.1.335</w:t>
            </w:r>
          </w:p>
        </w:tc>
        <w:tc>
          <w:tcPr>
            <w:tcW w:w="2430" w:type="dxa"/>
            <w:shd w:val="clear" w:color="auto" w:fill="D9D9D9" w:themeFill="background1" w:themeFillShade="D9"/>
            <w:tcMar>
              <w:left w:w="0" w:type="dxa"/>
              <w:right w:w="0" w:type="dxa"/>
            </w:tcMar>
          </w:tcPr>
          <w:p>
            <w:r>
              <w:t/>
            </w:r>
            <w:hyperlink w:history="true" w:anchor="1.1.1.335.0">
              <w:r>
                <w:rPr>
                  <w:rStyle w:val="Hyperlink"/>
                </w:rPr>
                <w:t>CMD_ENC_CUSTOM_LAMBDA_DATA_4</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0x3E4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1.1.1.337</w:t>
            </w:r>
          </w:p>
        </w:tc>
        <w:tc>
          <w:tcPr>
            <w:tcW w:w="2430" w:type="dxa"/>
            <w:shd w:val="clear" w:color="auto" w:fill="D9D9D9" w:themeFill="background1" w:themeFillShade="D9"/>
            <w:tcMar>
              <w:left w:w="0" w:type="dxa"/>
              <w:right w:w="0" w:type="dxa"/>
            </w:tcMar>
          </w:tcPr>
          <w:p>
            <w:r>
              <w:t/>
            </w:r>
            <w:hyperlink w:history="true" w:anchor="1.1.1.337.0">
              <w:r>
                <w:rPr>
                  <w:rStyle w:val="Hyperlink"/>
                </w:rPr>
                <w:t>CMD_ENC_CUSTOM_LAMBDA_DATA_5</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0x3E8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1.1.1.339</w:t>
            </w:r>
          </w:p>
        </w:tc>
        <w:tc>
          <w:tcPr>
            <w:tcW w:w="2430" w:type="dxa"/>
            <w:shd w:val="clear" w:color="auto" w:fill="D9D9D9" w:themeFill="background1" w:themeFillShade="D9"/>
            <w:tcMar>
              <w:left w:w="0" w:type="dxa"/>
              <w:right w:w="0" w:type="dxa"/>
            </w:tcMar>
          </w:tcPr>
          <w:p>
            <w:r>
              <w:t/>
            </w:r>
            <w:hyperlink w:history="true" w:anchor="1.1.1.339.0">
              <w:r>
                <w:rPr>
                  <w:rStyle w:val="Hyperlink"/>
                </w:rPr>
                <w:t>CMD_ENC_CUSTOM_LAMBDA_DATA_6</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0x3EC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1.1.1.341</w:t>
            </w:r>
          </w:p>
        </w:tc>
        <w:tc>
          <w:tcPr>
            <w:tcW w:w="2430" w:type="dxa"/>
            <w:shd w:val="clear" w:color="auto" w:fill="D9D9D9" w:themeFill="background1" w:themeFillShade="D9"/>
            <w:tcMar>
              <w:left w:w="0" w:type="dxa"/>
              <w:right w:w="0" w:type="dxa"/>
            </w:tcMar>
          </w:tcPr>
          <w:p>
            <w:r>
              <w:t/>
            </w:r>
            <w:hyperlink w:history="true" w:anchor="1.1.1.341.0">
              <w:r>
                <w:rPr>
                  <w:rStyle w:val="Hyperlink"/>
                </w:rPr>
                <w:t>CMD_ENC_CUSTOM_LAMBDA_DATA_7</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0x3F0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1.1.1.344</w:t>
            </w:r>
          </w:p>
        </w:tc>
        <w:tc>
          <w:tcPr>
            <w:tcW w:w="2430" w:type="dxa"/>
            <w:shd w:val="clear" w:color="auto" w:fill="D9D9D9" w:themeFill="background1" w:themeFillShade="D9"/>
            <w:tcMar>
              <w:left w:w="0" w:type="dxa"/>
              <w:right w:w="0" w:type="dxa"/>
            </w:tcMar>
          </w:tcPr>
          <w:p>
            <w:r>
              <w:t/>
            </w:r>
            <w:hyperlink w:history="true" w:anchor="1.1.1.344.0">
              <w:r>
                <w:rPr>
                  <w:rStyle w:val="Hyperlink"/>
                </w:rPr>
                <w:t>CMD_ENC_CUSTOM_LAMBDA_DATA_8</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0x3F4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1.1.1.346</w:t>
            </w:r>
          </w:p>
        </w:tc>
        <w:tc>
          <w:tcPr>
            <w:tcW w:w="2430" w:type="dxa"/>
            <w:shd w:val="clear" w:color="auto" w:fill="D9D9D9" w:themeFill="background1" w:themeFillShade="D9"/>
            <w:tcMar>
              <w:left w:w="0" w:type="dxa"/>
              <w:right w:w="0" w:type="dxa"/>
            </w:tcMar>
          </w:tcPr>
          <w:p>
            <w:r>
              <w:t/>
            </w:r>
            <w:hyperlink w:history="true" w:anchor="1.1.1.346.0">
              <w:r>
                <w:rPr>
                  <w:rStyle w:val="Hyperlink"/>
                </w:rPr>
                <w:t>CMD_ENC_CUSTOM_LAMBDA_DATA_9</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0x3F8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1.1.1.349</w:t>
            </w:r>
          </w:p>
        </w:tc>
        <w:tc>
          <w:tcPr>
            <w:tcW w:w="2430" w:type="dxa"/>
            <w:shd w:val="clear" w:color="auto" w:fill="D9D9D9" w:themeFill="background1" w:themeFillShade="D9"/>
            <w:tcMar>
              <w:left w:w="0" w:type="dxa"/>
              <w:right w:w="0" w:type="dxa"/>
            </w:tcMar>
          </w:tcPr>
          <w:p>
            <w:r>
              <w:t/>
            </w:r>
            <w:hyperlink w:history="true" w:anchor="1.1.1.349.0">
              <w:r>
                <w:rPr>
                  <w:rStyle w:val="Hyperlink"/>
                </w:rPr>
                <w:t>CMD_ENC_CUSTOM_LAMBDA_DATA_10</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0x3FC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1.1.1.352</w:t>
            </w:r>
          </w:p>
        </w:tc>
        <w:tc>
          <w:tcPr>
            <w:tcW w:w="2430" w:type="dxa"/>
            <w:shd w:val="clear" w:color="auto" w:fill="D9D9D9" w:themeFill="background1" w:themeFillShade="D9"/>
            <w:tcMar>
              <w:left w:w="0" w:type="dxa"/>
              <w:right w:w="0" w:type="dxa"/>
            </w:tcMar>
          </w:tcPr>
          <w:p>
            <w:r>
              <w:t/>
            </w:r>
            <w:hyperlink w:history="true" w:anchor="1.1.1.352.0">
              <w:r>
                <w:rPr>
                  <w:rStyle w:val="Hyperlink"/>
                </w:rPr>
                <w:t>CMD_ENC_CUSTOM_LAMBDA_DATA_11</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0x400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1.1.1.354</w:t>
            </w:r>
          </w:p>
        </w:tc>
        <w:tc>
          <w:tcPr>
            <w:tcW w:w="2430" w:type="dxa"/>
            <w:shd w:val="clear" w:color="auto" w:fill="D9D9D9" w:themeFill="background1" w:themeFillShade="D9"/>
            <w:tcMar>
              <w:left w:w="0" w:type="dxa"/>
              <w:right w:w="0" w:type="dxa"/>
            </w:tcMar>
          </w:tcPr>
          <w:p>
            <w:r>
              <w:t/>
            </w:r>
            <w:hyperlink w:history="true" w:anchor="1.1.1.354.0">
              <w:r>
                <w:rPr>
                  <w:rStyle w:val="Hyperlink"/>
                </w:rPr>
                <w:t>CMD_ENC_CUSTOM_LAMBDA_DATA_12</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0x404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1.1.1.356</w:t>
            </w:r>
          </w:p>
        </w:tc>
        <w:tc>
          <w:tcPr>
            <w:tcW w:w="2430" w:type="dxa"/>
            <w:shd w:val="clear" w:color="auto" w:fill="D9D9D9" w:themeFill="background1" w:themeFillShade="D9"/>
            <w:tcMar>
              <w:left w:w="0" w:type="dxa"/>
              <w:right w:w="0" w:type="dxa"/>
            </w:tcMar>
          </w:tcPr>
          <w:p>
            <w:r>
              <w:t/>
            </w:r>
            <w:hyperlink w:history="true" w:anchor="1.1.1.356.0">
              <w:r>
                <w:rPr>
                  <w:rStyle w:val="Hyperlink"/>
                </w:rPr>
                <w:t>CMD_ENC_CUSTOM_LAMBDA_DATA_13</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0x408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1.1.1.359</w:t>
            </w:r>
          </w:p>
        </w:tc>
        <w:tc>
          <w:tcPr>
            <w:tcW w:w="2430" w:type="dxa"/>
            <w:shd w:val="clear" w:color="auto" w:fill="D9D9D9" w:themeFill="background1" w:themeFillShade="D9"/>
            <w:tcMar>
              <w:left w:w="0" w:type="dxa"/>
              <w:right w:w="0" w:type="dxa"/>
            </w:tcMar>
          </w:tcPr>
          <w:p>
            <w:r>
              <w:t/>
            </w:r>
            <w:hyperlink w:history="true" w:anchor="1.1.1.359.0">
              <w:r>
                <w:rPr>
                  <w:rStyle w:val="Hyperlink"/>
                </w:rPr>
                <w:t>CMD_ENC_CUSTOM_LAMBDA_DATA_14</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0x40C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1.1.1.361</w:t>
            </w:r>
          </w:p>
        </w:tc>
        <w:tc>
          <w:tcPr>
            <w:tcW w:w="2430" w:type="dxa"/>
            <w:shd w:val="clear" w:color="auto" w:fill="D9D9D9" w:themeFill="background1" w:themeFillShade="D9"/>
            <w:tcMar>
              <w:left w:w="0" w:type="dxa"/>
              <w:right w:w="0" w:type="dxa"/>
            </w:tcMar>
          </w:tcPr>
          <w:p>
            <w:r>
              <w:t/>
            </w:r>
            <w:hyperlink w:history="true" w:anchor="1.1.1.361.0">
              <w:r>
                <w:rPr>
                  <w:rStyle w:val="Hyperlink"/>
                </w:rPr>
                <w:t>CMD_ENC_CUSTOM_LAMBDA_DATA_15</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0x410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1.1.1.363</w:t>
            </w:r>
          </w:p>
        </w:tc>
        <w:tc>
          <w:tcPr>
            <w:tcW w:w="2430" w:type="dxa"/>
            <w:shd w:val="clear" w:color="auto" w:fill="D9D9D9" w:themeFill="background1" w:themeFillShade="D9"/>
            <w:tcMar>
              <w:left w:w="0" w:type="dxa"/>
              <w:right w:w="0" w:type="dxa"/>
            </w:tcMar>
          </w:tcPr>
          <w:p>
            <w:r>
              <w:t/>
            </w:r>
            <w:hyperlink w:history="true" w:anchor="1.1.1.363.0">
              <w:r>
                <w:rPr>
                  <w:rStyle w:val="Hyperlink"/>
                </w:rPr>
                <w:t>CMD_ENC_CUSTOM_LAMBDA_DATA_16</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0x414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1.1.1.365</w:t>
            </w:r>
          </w:p>
        </w:tc>
        <w:tc>
          <w:tcPr>
            <w:tcW w:w="2430" w:type="dxa"/>
            <w:shd w:val="clear" w:color="auto" w:fill="D9D9D9" w:themeFill="background1" w:themeFillShade="D9"/>
            <w:tcMar>
              <w:left w:w="0" w:type="dxa"/>
              <w:right w:w="0" w:type="dxa"/>
            </w:tcMar>
          </w:tcPr>
          <w:p>
            <w:r>
              <w:t/>
            </w:r>
            <w:hyperlink w:history="true" w:anchor="1.1.1.365.0">
              <w:r>
                <w:rPr>
                  <w:rStyle w:val="Hyperlink"/>
                </w:rPr>
                <w:t>CMD_ENC_CUSTOM_LAMBDA_DATA_17</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0x418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1.1.1.367</w:t>
            </w:r>
          </w:p>
        </w:tc>
        <w:tc>
          <w:tcPr>
            <w:tcW w:w="2430" w:type="dxa"/>
            <w:shd w:val="clear" w:color="auto" w:fill="D9D9D9" w:themeFill="background1" w:themeFillShade="D9"/>
            <w:tcMar>
              <w:left w:w="0" w:type="dxa"/>
              <w:right w:w="0" w:type="dxa"/>
            </w:tcMar>
          </w:tcPr>
          <w:p>
            <w:r>
              <w:t/>
            </w:r>
            <w:hyperlink w:history="true" w:anchor="1.1.1.367.0">
              <w:r>
                <w:rPr>
                  <w:rStyle w:val="Hyperlink"/>
                </w:rPr>
                <w:t>CMD_ENC_CUSTOM_LAMBDA_DATA_18</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0x41C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1.1.1.369</w:t>
            </w:r>
          </w:p>
        </w:tc>
        <w:tc>
          <w:tcPr>
            <w:tcW w:w="2430" w:type="dxa"/>
            <w:shd w:val="clear" w:color="auto" w:fill="D9D9D9" w:themeFill="background1" w:themeFillShade="D9"/>
            <w:tcMar>
              <w:left w:w="0" w:type="dxa"/>
              <w:right w:w="0" w:type="dxa"/>
            </w:tcMar>
          </w:tcPr>
          <w:p>
            <w:r>
              <w:t/>
            </w:r>
            <w:hyperlink w:history="true" w:anchor="1.1.1.369.0">
              <w:r>
                <w:rPr>
                  <w:rStyle w:val="Hyperlink"/>
                </w:rPr>
                <w:t>CMD_ENC_CUSTOM_LAMBDA_DATA_19</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0x420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1.1.1.372</w:t>
            </w:r>
          </w:p>
        </w:tc>
        <w:tc>
          <w:tcPr>
            <w:tcW w:w="2430" w:type="dxa"/>
            <w:shd w:val="clear" w:color="auto" w:fill="D9D9D9" w:themeFill="background1" w:themeFillShade="D9"/>
            <w:tcMar>
              <w:left w:w="0" w:type="dxa"/>
              <w:right w:w="0" w:type="dxa"/>
            </w:tcMar>
          </w:tcPr>
          <w:p>
            <w:r>
              <w:t/>
            </w:r>
            <w:hyperlink w:history="true" w:anchor="1.1.1.372.0">
              <w:r>
                <w:rPr>
                  <w:rStyle w:val="Hyperlink"/>
                </w:rPr>
                <w:t>CMD_ENC_CUSTOM_LAMBDA_DATA_20</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0x424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1.1.1.374</w:t>
            </w:r>
          </w:p>
        </w:tc>
        <w:tc>
          <w:tcPr>
            <w:tcW w:w="2430" w:type="dxa"/>
            <w:shd w:val="clear" w:color="auto" w:fill="D9D9D9" w:themeFill="background1" w:themeFillShade="D9"/>
            <w:tcMar>
              <w:left w:w="0" w:type="dxa"/>
              <w:right w:w="0" w:type="dxa"/>
            </w:tcMar>
          </w:tcPr>
          <w:p>
            <w:r>
              <w:t/>
            </w:r>
            <w:hyperlink w:history="true" w:anchor="1.1.1.374.0">
              <w:r>
                <w:rPr>
                  <w:rStyle w:val="Hyperlink"/>
                </w:rPr>
                <w:t>CMD_ENC_CUSTOM_LAMBDA_DATA_21</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0x428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1.1.1.376</w:t>
            </w:r>
          </w:p>
        </w:tc>
        <w:tc>
          <w:tcPr>
            <w:tcW w:w="2430" w:type="dxa"/>
            <w:shd w:val="clear" w:color="auto" w:fill="D9D9D9" w:themeFill="background1" w:themeFillShade="D9"/>
            <w:tcMar>
              <w:left w:w="0" w:type="dxa"/>
              <w:right w:w="0" w:type="dxa"/>
            </w:tcMar>
          </w:tcPr>
          <w:p>
            <w:r>
              <w:t/>
            </w:r>
            <w:hyperlink w:history="true" w:anchor="1.1.1.376.0">
              <w:r>
                <w:rPr>
                  <w:rStyle w:val="Hyperlink"/>
                </w:rPr>
                <w:t>CMD_ENC_CUSTOM_LAMBDA_DATA_22</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0x42C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1.1.1.378</w:t>
            </w:r>
          </w:p>
        </w:tc>
        <w:tc>
          <w:tcPr>
            <w:tcW w:w="2430" w:type="dxa"/>
            <w:shd w:val="clear" w:color="auto" w:fill="D9D9D9" w:themeFill="background1" w:themeFillShade="D9"/>
            <w:tcMar>
              <w:left w:w="0" w:type="dxa"/>
              <w:right w:w="0" w:type="dxa"/>
            </w:tcMar>
          </w:tcPr>
          <w:p>
            <w:r>
              <w:t/>
            </w:r>
            <w:hyperlink w:history="true" w:anchor="1.1.1.378.0">
              <w:r>
                <w:rPr>
                  <w:rStyle w:val="Hyperlink"/>
                </w:rPr>
                <w:t>CMD_ENC_CUSTOM_LAMBDA_DATA_23</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0x430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1.1.1.380</w:t>
            </w:r>
          </w:p>
        </w:tc>
        <w:tc>
          <w:tcPr>
            <w:tcW w:w="2430" w:type="dxa"/>
            <w:shd w:val="clear" w:color="auto" w:fill="D9D9D9" w:themeFill="background1" w:themeFillShade="D9"/>
            <w:tcMar>
              <w:left w:w="0" w:type="dxa"/>
              <w:right w:w="0" w:type="dxa"/>
            </w:tcMar>
          </w:tcPr>
          <w:p>
            <w:r>
              <w:t/>
            </w:r>
            <w:hyperlink w:history="true" w:anchor="1.1.1.380.0">
              <w:r>
                <w:rPr>
                  <w:rStyle w:val="Hyperlink"/>
                </w:rPr>
                <w:t>CMD_ENC_CUSTOM_LAMBDA_DATA_24</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0x434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1.1.1.382</w:t>
            </w:r>
          </w:p>
        </w:tc>
        <w:tc>
          <w:tcPr>
            <w:tcW w:w="2430" w:type="dxa"/>
            <w:shd w:val="clear" w:color="auto" w:fill="D9D9D9" w:themeFill="background1" w:themeFillShade="D9"/>
            <w:tcMar>
              <w:left w:w="0" w:type="dxa"/>
              <w:right w:w="0" w:type="dxa"/>
            </w:tcMar>
          </w:tcPr>
          <w:p>
            <w:r>
              <w:t/>
            </w:r>
            <w:hyperlink w:history="true" w:anchor="1.1.1.382.0">
              <w:r>
                <w:rPr>
                  <w:rStyle w:val="Hyperlink"/>
                </w:rPr>
                <w:t>CMD_ENC_CUSTOM_LAMBDA_DATA_25</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0x438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1.1.1.385</w:t>
            </w:r>
          </w:p>
        </w:tc>
        <w:tc>
          <w:tcPr>
            <w:tcW w:w="2430" w:type="dxa"/>
            <w:shd w:val="clear" w:color="auto" w:fill="D9D9D9" w:themeFill="background1" w:themeFillShade="D9"/>
            <w:tcMar>
              <w:left w:w="0" w:type="dxa"/>
              <w:right w:w="0" w:type="dxa"/>
            </w:tcMar>
          </w:tcPr>
          <w:p>
            <w:r>
              <w:t/>
            </w:r>
            <w:hyperlink w:history="true" w:anchor="1.1.1.385.0">
              <w:r>
                <w:rPr>
                  <w:rStyle w:val="Hyperlink"/>
                </w:rPr>
                <w:t>CMD_ENC_CUSTOM_LAMBDA_DATA_26</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0x43C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1.1.1.387</w:t>
            </w:r>
          </w:p>
        </w:tc>
        <w:tc>
          <w:tcPr>
            <w:tcW w:w="2430" w:type="dxa"/>
            <w:shd w:val="clear" w:color="auto" w:fill="D9D9D9" w:themeFill="background1" w:themeFillShade="D9"/>
            <w:tcMar>
              <w:left w:w="0" w:type="dxa"/>
              <w:right w:w="0" w:type="dxa"/>
            </w:tcMar>
          </w:tcPr>
          <w:p>
            <w:r>
              <w:t/>
            </w:r>
            <w:hyperlink w:history="true" w:anchor="1.1.1.387.0">
              <w:r>
                <w:rPr>
                  <w:rStyle w:val="Hyperlink"/>
                </w:rPr>
                <w:t>CMD_ENC_CUSTOM_LAMBDA_DATA_27</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0x440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1.1.1.389</w:t>
            </w:r>
          </w:p>
        </w:tc>
        <w:tc>
          <w:tcPr>
            <w:tcW w:w="2430" w:type="dxa"/>
            <w:shd w:val="clear" w:color="auto" w:fill="D9D9D9" w:themeFill="background1" w:themeFillShade="D9"/>
            <w:tcMar>
              <w:left w:w="0" w:type="dxa"/>
              <w:right w:w="0" w:type="dxa"/>
            </w:tcMar>
          </w:tcPr>
          <w:p>
            <w:r>
              <w:t/>
            </w:r>
            <w:hyperlink w:history="true" w:anchor="1.1.1.389.0">
              <w:r>
                <w:rPr>
                  <w:rStyle w:val="Hyperlink"/>
                </w:rPr>
                <w:t>CMD_ENC_CUSTOM_LAMBDA_DATA_28</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0x444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1.1.1.391</w:t>
            </w:r>
          </w:p>
        </w:tc>
        <w:tc>
          <w:tcPr>
            <w:tcW w:w="2430" w:type="dxa"/>
            <w:shd w:val="clear" w:color="auto" w:fill="D9D9D9" w:themeFill="background1" w:themeFillShade="D9"/>
            <w:tcMar>
              <w:left w:w="0" w:type="dxa"/>
              <w:right w:w="0" w:type="dxa"/>
            </w:tcMar>
          </w:tcPr>
          <w:p>
            <w:r>
              <w:t/>
            </w:r>
            <w:hyperlink w:history="true" w:anchor="1.1.1.391.0">
              <w:r>
                <w:rPr>
                  <w:rStyle w:val="Hyperlink"/>
                </w:rPr>
                <w:t>CMD_ENC_CUSTOM_LAMBDA_DATA_29</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0x448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1.1.1.393</w:t>
            </w:r>
          </w:p>
        </w:tc>
        <w:tc>
          <w:tcPr>
            <w:tcW w:w="2430" w:type="dxa"/>
            <w:shd w:val="clear" w:color="auto" w:fill="D9D9D9" w:themeFill="background1" w:themeFillShade="D9"/>
            <w:tcMar>
              <w:left w:w="0" w:type="dxa"/>
              <w:right w:w="0" w:type="dxa"/>
            </w:tcMar>
          </w:tcPr>
          <w:p>
            <w:r>
              <w:t/>
            </w:r>
            <w:hyperlink w:history="true" w:anchor="1.1.1.393.0">
              <w:r>
                <w:rPr>
                  <w:rStyle w:val="Hyperlink"/>
                </w:rPr>
                <w:t>CMD_ENC_CUSTOM_LAMBDA_DATA_30</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0x44C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1.1.1.395</w:t>
            </w:r>
          </w:p>
        </w:tc>
        <w:tc>
          <w:tcPr>
            <w:tcW w:w="2430" w:type="dxa"/>
            <w:shd w:val="clear" w:color="auto" w:fill="D9D9D9" w:themeFill="background1" w:themeFillShade="D9"/>
            <w:tcMar>
              <w:left w:w="0" w:type="dxa"/>
              <w:right w:w="0" w:type="dxa"/>
            </w:tcMar>
          </w:tcPr>
          <w:p>
            <w:r>
              <w:t/>
            </w:r>
            <w:hyperlink w:history="true" w:anchor="1.1.1.395.0">
              <w:r>
                <w:rPr>
                  <w:rStyle w:val="Hyperlink"/>
                </w:rPr>
                <w:t>CMD_ENC_CUSTOM_LAMBDA_DATA_31</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0x450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1.1.1.398</w:t>
            </w:r>
          </w:p>
        </w:tc>
        <w:tc>
          <w:tcPr>
            <w:tcW w:w="2430" w:type="dxa"/>
            <w:shd w:val="clear" w:color="auto" w:fill="D9D9D9" w:themeFill="background1" w:themeFillShade="D9"/>
            <w:tcMar>
              <w:left w:w="0" w:type="dxa"/>
              <w:right w:w="0" w:type="dxa"/>
            </w:tcMar>
          </w:tcPr>
          <w:p>
            <w:r>
              <w:t/>
            </w:r>
            <w:hyperlink w:history="true" w:anchor="1.1.1.398.0">
              <w:r>
                <w:rPr>
                  <w:rStyle w:val="Hyperlink"/>
                </w:rPr>
                <w:t>CMD_ENC_CUSTOM_LAMBDA_DATA_32</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0x454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1.1.1.400</w:t>
            </w:r>
          </w:p>
        </w:tc>
        <w:tc>
          <w:tcPr>
            <w:tcW w:w="2430" w:type="dxa"/>
            <w:shd w:val="clear" w:color="auto" w:fill="D9D9D9" w:themeFill="background1" w:themeFillShade="D9"/>
            <w:tcMar>
              <w:left w:w="0" w:type="dxa"/>
              <w:right w:w="0" w:type="dxa"/>
            </w:tcMar>
          </w:tcPr>
          <w:p>
            <w:r>
              <w:t/>
            </w:r>
            <w:hyperlink w:history="true" w:anchor="1.1.1.400.0">
              <w:r>
                <w:rPr>
                  <w:rStyle w:val="Hyperlink"/>
                </w:rPr>
                <w:t>CMD_ENC_CUSTOM_LAMBDA_DATA_33</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0x458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1.1.1.402</w:t>
            </w:r>
          </w:p>
        </w:tc>
        <w:tc>
          <w:tcPr>
            <w:tcW w:w="2430" w:type="dxa"/>
            <w:shd w:val="clear" w:color="auto" w:fill="D9D9D9" w:themeFill="background1" w:themeFillShade="D9"/>
            <w:tcMar>
              <w:left w:w="0" w:type="dxa"/>
              <w:right w:w="0" w:type="dxa"/>
            </w:tcMar>
          </w:tcPr>
          <w:p>
            <w:r>
              <w:t/>
            </w:r>
            <w:hyperlink w:history="true" w:anchor="1.1.1.402.0">
              <w:r>
                <w:rPr>
                  <w:rStyle w:val="Hyperlink"/>
                </w:rPr>
                <w:t>CMD_ENC_CUSTOM_LAMBDA_DATA_34</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0x45C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1.1.1.404</w:t>
            </w:r>
          </w:p>
        </w:tc>
        <w:tc>
          <w:tcPr>
            <w:tcW w:w="2430" w:type="dxa"/>
            <w:shd w:val="clear" w:color="auto" w:fill="D9D9D9" w:themeFill="background1" w:themeFillShade="D9"/>
            <w:tcMar>
              <w:left w:w="0" w:type="dxa"/>
              <w:right w:w="0" w:type="dxa"/>
            </w:tcMar>
          </w:tcPr>
          <w:p>
            <w:r>
              <w:t/>
            </w:r>
            <w:hyperlink w:history="true" w:anchor="1.1.1.404.0">
              <w:r>
                <w:rPr>
                  <w:rStyle w:val="Hyperlink"/>
                </w:rPr>
                <w:t>CMD_ENC_CUSTOM_LAMBDA_DATA_35</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0x460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1.1.1.406</w:t>
            </w:r>
          </w:p>
        </w:tc>
        <w:tc>
          <w:tcPr>
            <w:tcW w:w="2430" w:type="dxa"/>
            <w:shd w:val="clear" w:color="auto" w:fill="D9D9D9" w:themeFill="background1" w:themeFillShade="D9"/>
            <w:tcMar>
              <w:left w:w="0" w:type="dxa"/>
              <w:right w:w="0" w:type="dxa"/>
            </w:tcMar>
          </w:tcPr>
          <w:p>
            <w:r>
              <w:t/>
            </w:r>
            <w:hyperlink w:history="true" w:anchor="1.1.1.406.0">
              <w:r>
                <w:rPr>
                  <w:rStyle w:val="Hyperlink"/>
                </w:rPr>
                <w:t>CMD_ENC_CUSTOM_LAMBDA_DATA_36</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0x464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1.1.1.408</w:t>
            </w:r>
          </w:p>
        </w:tc>
        <w:tc>
          <w:tcPr>
            <w:tcW w:w="2430" w:type="dxa"/>
            <w:shd w:val="clear" w:color="auto" w:fill="D9D9D9" w:themeFill="background1" w:themeFillShade="D9"/>
            <w:tcMar>
              <w:left w:w="0" w:type="dxa"/>
              <w:right w:w="0" w:type="dxa"/>
            </w:tcMar>
          </w:tcPr>
          <w:p>
            <w:r>
              <w:t/>
            </w:r>
            <w:hyperlink w:history="true" w:anchor="1.1.1.408.0">
              <w:r>
                <w:rPr>
                  <w:rStyle w:val="Hyperlink"/>
                </w:rPr>
                <w:t>CMD_ENC_CUSTOM_LAMBDA_DATA_37</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0x468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1.1.1.411</w:t>
            </w:r>
          </w:p>
        </w:tc>
        <w:tc>
          <w:tcPr>
            <w:tcW w:w="2430" w:type="dxa"/>
            <w:shd w:val="clear" w:color="auto" w:fill="D9D9D9" w:themeFill="background1" w:themeFillShade="D9"/>
            <w:tcMar>
              <w:left w:w="0" w:type="dxa"/>
              <w:right w:w="0" w:type="dxa"/>
            </w:tcMar>
          </w:tcPr>
          <w:p>
            <w:r>
              <w:t/>
            </w:r>
            <w:hyperlink w:history="true" w:anchor="1.1.1.411.0">
              <w:r>
                <w:rPr>
                  <w:rStyle w:val="Hyperlink"/>
                </w:rPr>
                <w:t>CMD_ENC_CUSTOM_LAMBDA_DATA_38</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0x46C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1.1.1.413</w:t>
            </w:r>
          </w:p>
        </w:tc>
        <w:tc>
          <w:tcPr>
            <w:tcW w:w="2430" w:type="dxa"/>
            <w:shd w:val="clear" w:color="auto" w:fill="D9D9D9" w:themeFill="background1" w:themeFillShade="D9"/>
            <w:tcMar>
              <w:left w:w="0" w:type="dxa"/>
              <w:right w:w="0" w:type="dxa"/>
            </w:tcMar>
          </w:tcPr>
          <w:p>
            <w:r>
              <w:t/>
            </w:r>
            <w:hyperlink w:history="true" w:anchor="1.1.1.413.0">
              <w:r>
                <w:rPr>
                  <w:rStyle w:val="Hyperlink"/>
                </w:rPr>
                <w:t>CMD_ENC_CUSTOM_LAMBDA_DATA_39</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0x470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1.1.1.415</w:t>
            </w:r>
          </w:p>
        </w:tc>
        <w:tc>
          <w:tcPr>
            <w:tcW w:w="2430" w:type="dxa"/>
            <w:shd w:val="clear" w:color="auto" w:fill="D9D9D9" w:themeFill="background1" w:themeFillShade="D9"/>
            <w:tcMar>
              <w:left w:w="0" w:type="dxa"/>
              <w:right w:w="0" w:type="dxa"/>
            </w:tcMar>
          </w:tcPr>
          <w:p>
            <w:r>
              <w:t/>
            </w:r>
            <w:hyperlink w:history="true" w:anchor="1.1.1.415.0">
              <w:r>
                <w:rPr>
                  <w:rStyle w:val="Hyperlink"/>
                </w:rPr>
                <w:t>CMD_ENC_CUSTOM_LAMBDA_DATA_40</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0x474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1.1.1.417</w:t>
            </w:r>
          </w:p>
        </w:tc>
        <w:tc>
          <w:tcPr>
            <w:tcW w:w="2430" w:type="dxa"/>
            <w:shd w:val="clear" w:color="auto" w:fill="D9D9D9" w:themeFill="background1" w:themeFillShade="D9"/>
            <w:tcMar>
              <w:left w:w="0" w:type="dxa"/>
              <w:right w:w="0" w:type="dxa"/>
            </w:tcMar>
          </w:tcPr>
          <w:p>
            <w:r>
              <w:t/>
            </w:r>
            <w:hyperlink w:history="true" w:anchor="1.1.1.417.0">
              <w:r>
                <w:rPr>
                  <w:rStyle w:val="Hyperlink"/>
                </w:rPr>
                <w:t>CMD_ENC_CUSTOM_LAMBDA_DATA_41</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0x478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1.1.1.419</w:t>
            </w:r>
          </w:p>
        </w:tc>
        <w:tc>
          <w:tcPr>
            <w:tcW w:w="2430" w:type="dxa"/>
            <w:shd w:val="clear" w:color="auto" w:fill="D9D9D9" w:themeFill="background1" w:themeFillShade="D9"/>
            <w:tcMar>
              <w:left w:w="0" w:type="dxa"/>
              <w:right w:w="0" w:type="dxa"/>
            </w:tcMar>
          </w:tcPr>
          <w:p>
            <w:r>
              <w:t/>
            </w:r>
            <w:hyperlink w:history="true" w:anchor="1.1.1.419.0">
              <w:r>
                <w:rPr>
                  <w:rStyle w:val="Hyperlink"/>
                </w:rPr>
                <w:t>CMD_ENC_CUSTOM_LAMBDA_DATA_42</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0x47C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1.1.1.421</w:t>
            </w:r>
          </w:p>
        </w:tc>
        <w:tc>
          <w:tcPr>
            <w:tcW w:w="2430" w:type="dxa"/>
            <w:shd w:val="clear" w:color="auto" w:fill="D9D9D9" w:themeFill="background1" w:themeFillShade="D9"/>
            <w:tcMar>
              <w:left w:w="0" w:type="dxa"/>
              <w:right w:w="0" w:type="dxa"/>
            </w:tcMar>
          </w:tcPr>
          <w:p>
            <w:r>
              <w:t/>
            </w:r>
            <w:hyperlink w:history="true" w:anchor="1.1.1.421.0">
              <w:r>
                <w:rPr>
                  <w:rStyle w:val="Hyperlink"/>
                </w:rPr>
                <w:t>CMD_ENC_CUSTOM_LAMBDA_DATA_43</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0x480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1.1.1.424</w:t>
            </w:r>
          </w:p>
        </w:tc>
        <w:tc>
          <w:tcPr>
            <w:tcW w:w="2430" w:type="dxa"/>
            <w:shd w:val="clear" w:color="auto" w:fill="D9D9D9" w:themeFill="background1" w:themeFillShade="D9"/>
            <w:tcMar>
              <w:left w:w="0" w:type="dxa"/>
              <w:right w:w="0" w:type="dxa"/>
            </w:tcMar>
          </w:tcPr>
          <w:p>
            <w:r>
              <w:t/>
            </w:r>
            <w:hyperlink w:history="true" w:anchor="1.1.1.424.0">
              <w:r>
                <w:rPr>
                  <w:rStyle w:val="Hyperlink"/>
                </w:rPr>
                <w:t>CMD_ENC_CUSTOM_LAMBDA_DATA_44</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0x484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1.1.1.426</w:t>
            </w:r>
          </w:p>
        </w:tc>
        <w:tc>
          <w:tcPr>
            <w:tcW w:w="2430" w:type="dxa"/>
            <w:shd w:val="clear" w:color="auto" w:fill="D9D9D9" w:themeFill="background1" w:themeFillShade="D9"/>
            <w:tcMar>
              <w:left w:w="0" w:type="dxa"/>
              <w:right w:w="0" w:type="dxa"/>
            </w:tcMar>
          </w:tcPr>
          <w:p>
            <w:r>
              <w:t/>
            </w:r>
            <w:hyperlink w:history="true" w:anchor="1.1.1.426.0">
              <w:r>
                <w:rPr>
                  <w:rStyle w:val="Hyperlink"/>
                </w:rPr>
                <w:t>CMD_ENC_CUSTOM_LAMBDA_DATA_45</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0x488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1.1.1.428</w:t>
            </w:r>
          </w:p>
        </w:tc>
        <w:tc>
          <w:tcPr>
            <w:tcW w:w="2430" w:type="dxa"/>
            <w:shd w:val="clear" w:color="auto" w:fill="D9D9D9" w:themeFill="background1" w:themeFillShade="D9"/>
            <w:tcMar>
              <w:left w:w="0" w:type="dxa"/>
              <w:right w:w="0" w:type="dxa"/>
            </w:tcMar>
          </w:tcPr>
          <w:p>
            <w:r>
              <w:t/>
            </w:r>
            <w:hyperlink w:history="true" w:anchor="1.1.1.428.0">
              <w:r>
                <w:rPr>
                  <w:rStyle w:val="Hyperlink"/>
                </w:rPr>
                <w:t>CMD_ENC_CUSTOM_LAMBDA_DATA_46</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0x48C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1.1.1.430</w:t>
            </w:r>
          </w:p>
        </w:tc>
        <w:tc>
          <w:tcPr>
            <w:tcW w:w="2430" w:type="dxa"/>
            <w:shd w:val="clear" w:color="auto" w:fill="D9D9D9" w:themeFill="background1" w:themeFillShade="D9"/>
            <w:tcMar>
              <w:left w:w="0" w:type="dxa"/>
              <w:right w:w="0" w:type="dxa"/>
            </w:tcMar>
          </w:tcPr>
          <w:p>
            <w:r>
              <w:t/>
            </w:r>
            <w:hyperlink w:history="true" w:anchor="1.1.1.430.0">
              <w:r>
                <w:rPr>
                  <w:rStyle w:val="Hyperlink"/>
                </w:rPr>
                <w:t>CMD_ENC_CUSTOM_LAMBDA_DATA_47</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0x490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1.1.1.431</w:t>
            </w:r>
          </w:p>
        </w:tc>
        <w:tc>
          <w:tcPr>
            <w:tcW w:w="2430" w:type="dxa"/>
            <w:shd w:val="clear" w:color="auto" w:fill="D9D9D9" w:themeFill="background1" w:themeFillShade="D9"/>
            <w:tcMar>
              <w:left w:w="0" w:type="dxa"/>
              <w:right w:w="0" w:type="dxa"/>
            </w:tcMar>
          </w:tcPr>
          <w:p>
            <w:r>
              <w:t/>
            </w:r>
            <w:hyperlink w:history="true" w:anchor="1.1.1.431.0">
              <w:r>
                <w:rPr>
                  <w:rStyle w:val="Hyperlink"/>
                </w:rPr>
                <w:t>CMD_ENC_CUSTOM_LAMBDA_DATA_48</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0x494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1.1.1.433</w:t>
            </w:r>
          </w:p>
        </w:tc>
        <w:tc>
          <w:tcPr>
            <w:tcW w:w="2430" w:type="dxa"/>
            <w:shd w:val="clear" w:color="auto" w:fill="D9D9D9" w:themeFill="background1" w:themeFillShade="D9"/>
            <w:tcMar>
              <w:left w:w="0" w:type="dxa"/>
              <w:right w:w="0" w:type="dxa"/>
            </w:tcMar>
          </w:tcPr>
          <w:p>
            <w:r>
              <w:t/>
            </w:r>
            <w:hyperlink w:history="true" w:anchor="1.1.1.433.0">
              <w:r>
                <w:rPr>
                  <w:rStyle w:val="Hyperlink"/>
                </w:rPr>
                <w:t>CMD_ENC_CUSTOM_LAMBDA_DATA_49</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0x498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1.1.1.435</w:t>
            </w:r>
          </w:p>
        </w:tc>
        <w:tc>
          <w:tcPr>
            <w:tcW w:w="2430" w:type="dxa"/>
            <w:shd w:val="clear" w:color="auto" w:fill="D9D9D9" w:themeFill="background1" w:themeFillShade="D9"/>
            <w:tcMar>
              <w:left w:w="0" w:type="dxa"/>
              <w:right w:w="0" w:type="dxa"/>
            </w:tcMar>
          </w:tcPr>
          <w:p>
            <w:r>
              <w:t/>
            </w:r>
            <w:hyperlink w:history="true" w:anchor="1.1.1.435.0">
              <w:r>
                <w:rPr>
                  <w:rStyle w:val="Hyperlink"/>
                </w:rPr>
                <w:t>CMD_ENC_CUSTOM_LAMBDA_DATA_50</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0x49C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1.1.1.437</w:t>
            </w:r>
          </w:p>
        </w:tc>
        <w:tc>
          <w:tcPr>
            <w:tcW w:w="2430" w:type="dxa"/>
            <w:shd w:val="clear" w:color="auto" w:fill="D9D9D9" w:themeFill="background1" w:themeFillShade="D9"/>
            <w:tcMar>
              <w:left w:w="0" w:type="dxa"/>
              <w:right w:w="0" w:type="dxa"/>
            </w:tcMar>
          </w:tcPr>
          <w:p>
            <w:r>
              <w:t/>
            </w:r>
            <w:hyperlink w:history="true" w:anchor="1.1.1.437.0">
              <w:r>
                <w:rPr>
                  <w:rStyle w:val="Hyperlink"/>
                </w:rPr>
                <w:t>CMD_ENC_CUSTOM_LAMBDA_DATA_51</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0x4A0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1.1.1.438</w:t>
            </w:r>
          </w:p>
        </w:tc>
        <w:tc>
          <w:tcPr>
            <w:tcW w:w="2430" w:type="dxa"/>
            <w:shd w:val="clear" w:color="auto" w:fill="D9D9D9" w:themeFill="background1" w:themeFillShade="D9"/>
            <w:tcMar>
              <w:left w:w="0" w:type="dxa"/>
              <w:right w:w="0" w:type="dxa"/>
            </w:tcMar>
          </w:tcPr>
          <w:p>
            <w:r>
              <w:t/>
            </w:r>
            <w:hyperlink w:history="true" w:anchor="1.1.1.438.0">
              <w:r>
                <w:rPr>
                  <w:rStyle w:val="Hyperlink"/>
                </w:rPr>
                <w:t>CMD_ENC_SEQ_TEMPORAL_LAYER_0_QP</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0x4A4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1.1.1.440</w:t>
            </w:r>
          </w:p>
        </w:tc>
        <w:tc>
          <w:tcPr>
            <w:tcW w:w="2430" w:type="dxa"/>
            <w:shd w:val="clear" w:color="auto" w:fill="D9D9D9" w:themeFill="background1" w:themeFillShade="D9"/>
            <w:tcMar>
              <w:left w:w="0" w:type="dxa"/>
              <w:right w:w="0" w:type="dxa"/>
            </w:tcMar>
          </w:tcPr>
          <w:p>
            <w:r>
              <w:t/>
            </w:r>
            <w:hyperlink w:history="true" w:anchor="1.1.1.440.0">
              <w:r>
                <w:rPr>
                  <w:rStyle w:val="Hyperlink"/>
                </w:rPr>
                <w:t>CMD_ENC_SEQ_TEMPORAL_LAYER_1_QP</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0x4A8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1.1.1.441</w:t>
            </w:r>
          </w:p>
        </w:tc>
        <w:tc>
          <w:tcPr>
            <w:tcW w:w="2430" w:type="dxa"/>
            <w:shd w:val="clear" w:color="auto" w:fill="D9D9D9" w:themeFill="background1" w:themeFillShade="D9"/>
            <w:tcMar>
              <w:left w:w="0" w:type="dxa"/>
              <w:right w:w="0" w:type="dxa"/>
            </w:tcMar>
          </w:tcPr>
          <w:p>
            <w:r>
              <w:t/>
            </w:r>
            <w:hyperlink w:history="true" w:anchor="1.1.1.441.0">
              <w:r>
                <w:rPr>
                  <w:rStyle w:val="Hyperlink"/>
                </w:rPr>
                <w:t>CMD_ENC_SEQ_TEMPORAL_LAYER_2_QP</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0x4AC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1.1.1.442</w:t>
            </w:r>
          </w:p>
        </w:tc>
        <w:tc>
          <w:tcPr>
            <w:tcW w:w="2430" w:type="dxa"/>
            <w:shd w:val="clear" w:color="auto" w:fill="D9D9D9" w:themeFill="background1" w:themeFillShade="D9"/>
            <w:tcMar>
              <w:left w:w="0" w:type="dxa"/>
              <w:right w:w="0" w:type="dxa"/>
            </w:tcMar>
          </w:tcPr>
          <w:p>
            <w:r>
              <w:t/>
            </w:r>
            <w:hyperlink w:history="true" w:anchor="1.1.1.442.0">
              <w:r>
                <w:rPr>
                  <w:rStyle w:val="Hyperlink"/>
                </w:rPr>
                <w:t>CMD_ENC_SEQ_TEMPORAL_LAYER_3_QP</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0x4B0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1.1.1.443</w:t>
            </w:r>
          </w:p>
        </w:tc>
        <w:tc>
          <w:tcPr>
            <w:tcW w:w="2430" w:type="dxa"/>
            <w:shd w:val="clear" w:color="auto" w:fill="D9D9D9" w:themeFill="background1" w:themeFillShade="D9"/>
            <w:tcMar>
              <w:left w:w="0" w:type="dxa"/>
              <w:right w:w="0" w:type="dxa"/>
            </w:tcMar>
          </w:tcPr>
          <w:p>
            <w:r>
              <w:t/>
            </w:r>
            <w:hyperlink w:history="true" w:anchor="1.1.1.443.0">
              <w:r>
                <w:rPr>
                  <w:rStyle w:val="Hyperlink"/>
                </w:rPr>
                <w:t>CMD_ENC_SEQ_SCL_SRC_SIZE</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0x4B4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1.1.1.444</w:t>
            </w:r>
          </w:p>
        </w:tc>
        <w:tc>
          <w:tcPr>
            <w:tcW w:w="2430" w:type="dxa"/>
            <w:shd w:val="clear" w:color="auto" w:fill="D9D9D9" w:themeFill="background1" w:themeFillShade="D9"/>
            <w:tcMar>
              <w:left w:w="0" w:type="dxa"/>
              <w:right w:w="0" w:type="dxa"/>
            </w:tcMar>
          </w:tcPr>
          <w:p>
            <w:r>
              <w:t/>
            </w:r>
            <w:hyperlink w:history="true" w:anchor="1.1.1.444.0">
              <w:r>
                <w:rPr>
                  <w:rStyle w:val="Hyperlink"/>
                </w:rPr>
                <w:t>CMD_ENC_SEQ_SCL_PARAM</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0x4B8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1.1.1.445</w:t>
            </w:r>
          </w:p>
        </w:tc>
        <w:tc>
          <w:tcPr>
            <w:tcW w:w="2430" w:type="dxa"/>
            <w:shd w:val="clear" w:color="auto" w:fill="D9D9D9" w:themeFill="background1" w:themeFillShade="D9"/>
            <w:tcMar>
              <w:left w:w="0" w:type="dxa"/>
              <w:right w:w="0" w:type="dxa"/>
            </w:tcMar>
          </w:tcPr>
          <w:p>
            <w:r>
              <w:t/>
            </w:r>
            <w:hyperlink w:history="true" w:anchor="1.1.1.445.0">
              <w:r>
                <w:rPr>
                  <w:rStyle w:val="Hyperlink"/>
                </w:rPr>
                <w:t>CMD_ENC_SEQ_Y2Y_PARAM</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0x4BC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1.1.1.446</w:t>
            </w:r>
          </w:p>
        </w:tc>
        <w:tc>
          <w:tcPr>
            <w:tcW w:w="2430" w:type="dxa"/>
            <w:shd w:val="clear" w:color="auto" w:fill="D9D9D9" w:themeFill="background1" w:themeFillShade="D9"/>
            <w:tcMar>
              <w:left w:w="0" w:type="dxa"/>
              <w:right w:w="0" w:type="dxa"/>
            </w:tcMar>
          </w:tcPr>
          <w:p>
            <w:r>
              <w:t/>
            </w:r>
            <w:hyperlink w:history="true" w:anchor="1.1.1.446.0">
              <w:r>
                <w:rPr>
                  <w:rStyle w:val="Hyperlink"/>
                </w:rPr>
                <w:t>CMD_SET_FB_DEC_PP_CROP_PARAM</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0x4C0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1.1.1.447</w:t>
            </w:r>
          </w:p>
        </w:tc>
        <w:tc>
          <w:tcPr>
            <w:tcW w:w="2430" w:type="dxa"/>
            <w:shd w:val="clear" w:color="auto" w:fill="D9D9D9" w:themeFill="background1" w:themeFillShade="D9"/>
            <w:tcMar>
              <w:left w:w="0" w:type="dxa"/>
              <w:right w:w="0" w:type="dxa"/>
            </w:tcMar>
          </w:tcPr>
          <w:p>
            <w:r>
              <w:t/>
            </w:r>
            <w:hyperlink w:history="true" w:anchor="1.1.1.447.0">
              <w:r>
                <w:rPr>
                  <w:rStyle w:val="Hyperlink"/>
                </w:rPr>
                <w:t>CMD_ENC_SEQ_SFS_PARAM</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0x4C4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1.1.1.449</w:t>
            </w:r>
          </w:p>
        </w:tc>
        <w:tc>
          <w:tcPr>
            <w:tcW w:w="2430" w:type="dxa"/>
            <w:shd w:val="clear" w:color="auto" w:fill="D9D9D9" w:themeFill="background1" w:themeFillShade="D9"/>
            <w:tcMar>
              <w:left w:w="0" w:type="dxa"/>
              <w:right w:w="0" w:type="dxa"/>
            </w:tcMar>
          </w:tcPr>
          <w:p>
            <w:r>
              <w:t/>
            </w:r>
            <w:hyperlink w:history="true" w:anchor="1.1.1.449.0">
              <w:r>
                <w:rPr>
                  <w:rStyle w:val="Hyperlink"/>
                </w:rPr>
                <w:t>CMD_ENC_SEQ_CROP_ENABLE</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0x4C8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1.1.1.451</w:t>
            </w:r>
          </w:p>
        </w:tc>
        <w:tc>
          <w:tcPr>
            <w:tcW w:w="2430" w:type="dxa"/>
            <w:shd w:val="clear" w:color="auto" w:fill="D9D9D9" w:themeFill="background1" w:themeFillShade="D9"/>
            <w:tcMar>
              <w:left w:w="0" w:type="dxa"/>
              <w:right w:w="0" w:type="dxa"/>
            </w:tcMar>
          </w:tcPr>
          <w:p>
            <w:r>
              <w:t/>
            </w:r>
            <w:hyperlink w:history="true" w:anchor="1.1.1.451.0">
              <w:r>
                <w:rPr>
                  <w:rStyle w:val="Hyperlink"/>
                </w:rPr>
                <w:t>CMD_ENC_SEQ_CROP_START_POS</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0x4CC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1.1.1.453</w:t>
            </w:r>
          </w:p>
        </w:tc>
        <w:tc>
          <w:tcPr>
            <w:tcW w:w="2430" w:type="dxa"/>
            <w:shd w:val="clear" w:color="auto" w:fill="D9D9D9" w:themeFill="background1" w:themeFillShade="D9"/>
            <w:tcMar>
              <w:left w:w="0" w:type="dxa"/>
              <w:right w:w="0" w:type="dxa"/>
            </w:tcMar>
          </w:tcPr>
          <w:p>
            <w:r>
              <w:t/>
            </w:r>
            <w:hyperlink w:history="true" w:anchor="1.1.1.453.0">
              <w:r>
                <w:rPr>
                  <w:rStyle w:val="Hyperlink"/>
                </w:rPr>
                <w:t>CMD_ENC_SEQ_CROP_SRC_SIZE</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0x4D0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1.1.1.455</w:t>
            </w:r>
          </w:p>
        </w:tc>
        <w:tc>
          <w:tcPr>
            <w:tcW w:w="2430" w:type="dxa"/>
            <w:shd w:val="clear" w:color="auto" w:fill="D9D9D9" w:themeFill="background1" w:themeFillShade="D9"/>
            <w:tcMar>
              <w:left w:w="0" w:type="dxa"/>
              <w:right w:w="0" w:type="dxa"/>
            </w:tcMar>
          </w:tcPr>
          <w:p>
            <w:r>
              <w:t/>
            </w:r>
            <w:hyperlink w:history="true" w:anchor="1.1.1.455.0">
              <w:r>
                <w:rPr>
                  <w:rStyle w:val="Hyperlink"/>
                </w:rPr>
                <w:t>CMD_ENC_SEQ_Y2Y_DATA_0</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0x4D8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1.1.1.456</w:t>
            </w:r>
          </w:p>
        </w:tc>
        <w:tc>
          <w:tcPr>
            <w:tcW w:w="2430" w:type="dxa"/>
            <w:shd w:val="clear" w:color="auto" w:fill="D9D9D9" w:themeFill="background1" w:themeFillShade="D9"/>
            <w:tcMar>
              <w:left w:w="0" w:type="dxa"/>
              <w:right w:w="0" w:type="dxa"/>
            </w:tcMar>
          </w:tcPr>
          <w:p>
            <w:r>
              <w:t/>
            </w:r>
            <w:hyperlink w:history="true" w:anchor="1.1.1.456.0">
              <w:r>
                <w:rPr>
                  <w:rStyle w:val="Hyperlink"/>
                </w:rPr>
                <w:t>CMD_ENC_SEQ_Y2Y_DATA_1</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0x4DC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1.1.1.458</w:t>
            </w:r>
          </w:p>
        </w:tc>
        <w:tc>
          <w:tcPr>
            <w:tcW w:w="2430" w:type="dxa"/>
            <w:shd w:val="clear" w:color="auto" w:fill="D9D9D9" w:themeFill="background1" w:themeFillShade="D9"/>
            <w:tcMar>
              <w:left w:w="0" w:type="dxa"/>
              <w:right w:w="0" w:type="dxa"/>
            </w:tcMar>
          </w:tcPr>
          <w:p>
            <w:r>
              <w:t/>
            </w:r>
            <w:hyperlink w:history="true" w:anchor="1.1.1.458.0">
              <w:r>
                <w:rPr>
                  <w:rStyle w:val="Hyperlink"/>
                </w:rPr>
                <w:t>CMD_ENC_SEQ_Y2Y_DATA_2</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0x4E0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1.1.1.459</w:t>
            </w:r>
          </w:p>
        </w:tc>
        <w:tc>
          <w:tcPr>
            <w:tcW w:w="2430" w:type="dxa"/>
            <w:shd w:val="clear" w:color="auto" w:fill="D9D9D9" w:themeFill="background1" w:themeFillShade="D9"/>
            <w:tcMar>
              <w:left w:w="0" w:type="dxa"/>
              <w:right w:w="0" w:type="dxa"/>
            </w:tcMar>
          </w:tcPr>
          <w:p>
            <w:r>
              <w:t/>
            </w:r>
            <w:hyperlink w:history="true" w:anchor="1.1.1.459.0">
              <w:r>
                <w:rPr>
                  <w:rStyle w:val="Hyperlink"/>
                </w:rPr>
                <w:t>CMD_ENC_SEQ_INPUT_RINGBUF</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0x4E4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1.1.1.461</w:t>
            </w:r>
          </w:p>
        </w:tc>
        <w:tc>
          <w:tcPr>
            <w:tcW w:w="2430" w:type="dxa"/>
            <w:shd w:val="clear" w:color="auto" w:fill="D9D9D9" w:themeFill="background1" w:themeFillShade="D9"/>
            <w:tcMar>
              <w:left w:w="0" w:type="dxa"/>
              <w:right w:w="0" w:type="dxa"/>
            </w:tcMar>
          </w:tcPr>
          <w:p>
            <w:r>
              <w:t/>
            </w:r>
            <w:hyperlink w:history="true" w:anchor="1.1.1.461.0">
              <w:r>
                <w:rPr>
                  <w:rStyle w:val="Hyperlink"/>
                </w:rPr>
                <w:t>VPU_PDBG_CTRL</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0x600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1.1.1.462</w:t>
            </w:r>
          </w:p>
        </w:tc>
        <w:tc>
          <w:tcPr>
            <w:tcW w:w="2430" w:type="dxa"/>
            <w:shd w:val="clear" w:color="auto" w:fill="D9D9D9" w:themeFill="background1" w:themeFillShade="D9"/>
            <w:tcMar>
              <w:left w:w="0" w:type="dxa"/>
              <w:right w:w="0" w:type="dxa"/>
            </w:tcMar>
          </w:tcPr>
          <w:p>
            <w:r>
              <w:t/>
            </w:r>
            <w:hyperlink w:history="true" w:anchor="1.1.1.462.0">
              <w:r>
                <w:rPr>
                  <w:rStyle w:val="Hyperlink"/>
                </w:rPr>
                <w:t>VPU_PDBG_IDX_REG</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0x604</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1.1.1.463</w:t>
            </w:r>
          </w:p>
        </w:tc>
        <w:tc>
          <w:tcPr>
            <w:tcW w:w="2430" w:type="dxa"/>
            <w:shd w:val="clear" w:color="auto" w:fill="D9D9D9" w:themeFill="background1" w:themeFillShade="D9"/>
            <w:tcMar>
              <w:left w:w="0" w:type="dxa"/>
              <w:right w:w="0" w:type="dxa"/>
            </w:tcMar>
          </w:tcPr>
          <w:p>
            <w:r>
              <w:t/>
            </w:r>
            <w:hyperlink w:history="true" w:anchor="1.1.1.463.0">
              <w:r>
                <w:rPr>
                  <w:rStyle w:val="Hyperlink"/>
                </w:rPr>
                <w:t>VPU_PDBG_WDATA_REG</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0x608</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1.1.1.464</w:t>
            </w:r>
          </w:p>
        </w:tc>
        <w:tc>
          <w:tcPr>
            <w:tcW w:w="2430" w:type="dxa"/>
            <w:shd w:val="clear" w:color="auto" w:fill="D9D9D9" w:themeFill="background1" w:themeFillShade="D9"/>
            <w:tcMar>
              <w:left w:w="0" w:type="dxa"/>
              <w:right w:w="0" w:type="dxa"/>
            </w:tcMar>
          </w:tcPr>
          <w:p>
            <w:r>
              <w:t/>
            </w:r>
            <w:hyperlink w:history="true" w:anchor="1.1.1.464.0">
              <w:r>
                <w:rPr>
                  <w:rStyle w:val="Hyperlink"/>
                </w:rPr>
                <w:t>VPU_PDBG_RDATA_REG</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0x60C</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r w:rsidRPr="000D5F08" w:rsidR="0027170F" w:rsidTr="00AD7C7B">
        <w:trPr>
          <w:trHeight w:val="70"/>
        </w:trPr>
        <w:tc>
          <w:tcPr>
            <w:tcW w:w="1537" w:type="dxa"/>
            <w:shd w:val="clear" w:color="auto" w:fill="D9D9D9" w:themeFill="background1" w:themeFillShade="D9"/>
            <w:tcMar>
              <w:left w:w="0" w:type="dxa"/>
              <w:right w:w="0" w:type="dxa"/>
            </w:tcMar>
          </w:tcPr>
          <w:p>
            <w:r>
              <w:t>1.1.1.465</w:t>
            </w:r>
          </w:p>
        </w:tc>
        <w:tc>
          <w:tcPr>
            <w:tcW w:w="2430" w:type="dxa"/>
            <w:shd w:val="clear" w:color="auto" w:fill="D9D9D9" w:themeFill="background1" w:themeFillShade="D9"/>
            <w:tcMar>
              <w:left w:w="0" w:type="dxa"/>
              <w:right w:w="0" w:type="dxa"/>
            </w:tcMar>
          </w:tcPr>
          <w:p>
            <w:r>
              <w:t/>
            </w:r>
            <w:hyperlink w:history="true" w:anchor="1.1.1.465.0">
              <w:r>
                <w:rPr>
                  <w:rStyle w:val="Hyperlink"/>
                </w:rPr>
                <w:t>VPU_PDBG_STEP_MASK</w:t>
              </w:r>
            </w:hyperlink>
          </w:p>
        </w:tc>
        <w:tc>
          <w:tcPr>
            <w:tcW w:w="1170" w:type="dxa"/>
            <w:shd w:val="clear" w:color="auto" w:fill="D9D9D9" w:themeFill="background1" w:themeFillShade="D9"/>
            <w:tcMar>
              <w:left w:w="0" w:type="dxa"/>
              <w:right w:w="0" w:type="dxa"/>
            </w:tcMar>
          </w:tcPr>
          <w:p>
            <w:r>
              <w:t>0x00000000</w:t>
            </w:r>
          </w:p>
        </w:tc>
        <w:tc>
          <w:tcPr>
            <w:tcW w:w="3420" w:type="dxa"/>
            <w:shd w:val="clear" w:color="auto" w:fill="D9D9D9" w:themeFill="background1" w:themeFillShade="D9"/>
            <w:tcMar>
              <w:left w:w="0" w:type="dxa"/>
              <w:right w:w="0" w:type="dxa"/>
            </w:tcMar>
          </w:tcPr>
          <w:p>
            <w:r>
              <w:t>0x610</w:t>
            </w:r>
          </w:p>
        </w:tc>
        <w:tc>
          <w:tcPr>
            <w:tcW w:w="713" w:type="dxa"/>
            <w:shd w:val="clear" w:color="auto" w:fill="D9D9D9" w:themeFill="background1" w:themeFillShade="D9"/>
            <w:tcMar>
              <w:left w:w="0" w:type="dxa"/>
              <w:right w:w="0" w:type="dxa"/>
            </w:tcMar>
          </w:tcPr>
          <w:p w:rsidRPr="003E49B6" w:rsidR="0027170F" w:rsidP="006B4EB7" w:rsidRDefault="0027170F">
            <w:pPr>
              <w:rPr>
                <w:rFonts w:ascii="Arial" w:hAnsi="Arial" w:cs="Arial"/>
                <w:sz w:val="18"/>
                <w:szCs w:val="18"/>
              </w:rPr>
            </w:pPr>
          </w:p>
        </w:tc>
      </w:tr>
    </w:tbl>
    <w:p w:rsidR="00EE05BF" w:rsidRDefault="00EE05BF">
      <w:bookmarkStart w:name="_GoBack" w:id="0"/>
      <w:bookmarkEnd w:id="0"/>
    </w:p>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1560"/>
        <w:gridCol w:w="1560"/>
        <w:gridCol w:w="435"/>
        <w:gridCol w:w="1125"/>
        <w:gridCol w:w="1560"/>
        <w:gridCol w:w="1560"/>
        <w:gridCol w:w="1560"/>
      </w:tblGrid>
      <w:tr w:rsidRPr="007974BB" w:rsidR="007974BB" w:rsidTr="009B01BC" w14:paraId="2BE19529" w14:textId="77777777">
        <w:tc>
          <w:tcPr>
            <w:tcW w:w="3555" w:type="dxa"/>
            <w:gridSpan w:val="3"/>
            <w:shd w:val="clear" w:color="auto" w:fill="F3F3F3"/>
          </w:tcPr>
          <w:p>
            <w:r>
              <w:t>1.0</w:t>
            </w:r>
          </w:p>
        </w:tc>
        <w:tc>
          <w:tcPr>
            <w:tcW w:w="2685" w:type="dxa"/>
            <w:gridSpan w:val="2"/>
            <w:shd w:val="clear" w:color="auto" w:fill="auto"/>
          </w:tcPr>
          <w:p w:rsidRPr="007974BB" w:rsidR="007974BB" w:rsidP="007974BB" w:rsidRDefault="00F92891" w14:paraId="61A58F16" w14:textId="77777777">
            <w:pPr>
              <w:rPr>
                <w:rFonts w:ascii="Calibri" w:hAnsi="Calibri"/>
                <w:sz w:val="18"/>
              </w:rPr>
            </w:pPr>
            <w:r>
              <w:rPr>
                <w:rFonts w:ascii="Calibri" w:hAnsi="Calibri"/>
                <w:sz w:val="18"/>
              </w:rPr>
              <w:t>WAVE677DV_ARCH </w:t>
            </w:r>
            <w:r w:rsidR="007974BB">
              <w:rPr>
                <w:rFonts w:ascii="Calibri" w:hAnsi="Calibri"/>
                <w:sz w:val="18"/>
              </w:rPr>
              <w:t/>
            </w:r>
          </w:p>
        </w:tc>
        <w:tc>
          <w:tcPr>
            <w:tcW w:w="1560" w:type="dxa"/>
            <w:tcBorders>
              <w:bottom w:val="single" w:color="D9D9D9" w:sz="4" w:space="0"/>
            </w:tcBorders>
            <w:shd w:val="clear" w:color="auto" w:fill="auto"/>
          </w:tcPr>
          <w:p w:rsidRPr="007974BB" w:rsidR="007974BB" w:rsidP="007974BB" w:rsidRDefault="007974BB" w14:paraId="276F36F4"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4" name="Picture 4" descr="block"/>
                  <wp:cNvGraphicFramePr/>
                  <a:graphic>
                    <a:graphicData uri="http://schemas.openxmlformats.org/drawingml/2006/picture">
                      <pic:pic>
                        <pic:nvPicPr>
                          <pic:cNvPr id="0" name=""/>
                          <pic:cNvPicPr/>
                        </pic:nvPicPr>
                        <pic:blipFill>
                          <a:blip cstate="print" r:embed="rId6"/>
                          <a:stretch>
                            <a:fillRect/>
                          </a:stretch>
                        </pic:blipFill>
                        <pic:spPr>
                          <a:xfrm>
                            <a:off x="0" y="0"/>
                            <a:ext cx="381000" cy="238125"/>
                          </a:xfrm>
                          <a:prstGeom prst="rect">
                            <a:avLst/>
                          </a:prstGeom>
                        </pic:spPr>
                      </pic:pic>
                    </a:graphicData>
                  </a:graphic>
                </wp:inline>
              </w:drawing>
            </w:r>
          </w:p>
        </w:tc>
        <w:tc>
          <w:tcPr>
            <w:tcW w:w="1560" w:type="dxa"/>
            <w:shd w:val="clear" w:color="auto" w:fill="F3F3F3"/>
          </w:tcPr>
          <w:p w:rsidRPr="007974BB" w:rsidR="007974BB" w:rsidP="00F82142" w:rsidRDefault="009007EA" w14:paraId="709C010F" w14:textId="01832072">
            <w:pPr>
              <w:rPr>
                <w:rFonts w:ascii="Calibri" w:hAnsi="Calibri"/>
                <w:sz w:val="18"/>
              </w:rPr>
            </w:pPr>
            <w:r>
              <w:rPr>
                <w:rFonts w:ascii="Calibri" w:hAnsi="Calibri"/>
                <w:sz w:val="18"/>
              </w:rPr>
              <w:t>0x000 </w:t>
            </w:r>
            <w:bookmarkStart w:name="_GoBack" w:id="0"/>
            <w:bookmarkEnd w:id="0"/>
          </w:p>
        </w:tc>
      </w:tr>
      <w:tr w:rsidRPr="007974BB" w:rsidR="007974BB" w:rsidTr="009B01BC" w14:paraId="4E3EC3F3" w14:textId="77777777">
        <w:tc>
          <w:tcPr>
            <w:tcW w:w="1560" w:type="dxa"/>
            <w:shd w:val="clear" w:color="auto" w:fill="F3F3F3"/>
          </w:tcPr>
          <w:p w:rsidRPr="007974BB" w:rsidR="007974BB" w:rsidP="007974BB" w:rsidRDefault="007974BB" w14:paraId="0824115A" w14:textId="77777777">
            <w:pPr>
              <w:jc w:val="center"/>
              <w:rPr>
                <w:rFonts w:ascii="Calibri" w:hAnsi="Calibri"/>
                <w:sz w:val="18"/>
              </w:rPr>
            </w:pPr>
            <w:r>
              <w:rPr>
                <w:rFonts w:ascii="Calibri" w:hAnsi="Calibri"/>
                <w:sz w:val="18"/>
              </w:rPr>
              <w:t>offset </w:t>
            </w:r>
          </w:p>
        </w:tc>
        <w:tc>
          <w:tcPr>
            <w:tcW w:w="1560" w:type="dxa"/>
            <w:shd w:val="clear" w:color="auto" w:fill="auto"/>
          </w:tcPr>
          <w:p w:rsidRPr="007974BB" w:rsidR="007974BB" w:rsidP="007974BB" w:rsidRDefault="00F92891" w14:paraId="6ABA59CC" w14:textId="77777777">
            <w:pPr>
              <w:rPr>
                <w:rFonts w:ascii="Calibri" w:hAnsi="Calibri"/>
                <w:sz w:val="18"/>
              </w:rPr>
            </w:pPr>
            <w:r>
              <w:rPr>
                <w:rFonts w:ascii="Calibri" w:hAnsi="Calibri"/>
                <w:sz w:val="18"/>
              </w:rPr>
              <w:t>0 </w:t>
            </w:r>
            <w:r w:rsidR="00B91A5E">
              <w:rPr>
                <w:rFonts w:ascii="Calibri" w:hAnsi="Calibri"/>
                <w:sz w:val="18"/>
              </w:rPr>
              <w:t/>
            </w:r>
          </w:p>
        </w:tc>
        <w:tc>
          <w:tcPr>
            <w:tcW w:w="1560" w:type="dxa"/>
            <w:gridSpan w:val="2"/>
            <w:shd w:val="clear" w:color="auto" w:fill="F3F3F3"/>
          </w:tcPr>
          <w:p w:rsidRPr="007974BB" w:rsidR="007974BB" w:rsidP="007974BB" w:rsidRDefault="007974BB" w14:paraId="0A13D87B" w14:textId="77777777">
            <w:pPr>
              <w:jc w:val="center"/>
              <w:rPr>
                <w:rFonts w:ascii="Calibri" w:hAnsi="Calibri"/>
                <w:sz w:val="18"/>
              </w:rPr>
            </w:pPr>
            <w:r>
              <w:rPr>
                <w:rFonts w:ascii="Calibri" w:hAnsi="Calibri"/>
                <w:sz w:val="18"/>
              </w:rPr>
              <w:t>external </w:t>
            </w:r>
          </w:p>
        </w:tc>
        <w:tc>
          <w:tcPr>
            <w:tcW w:w="1560" w:type="dxa"/>
            <w:shd w:val="clear" w:color="auto" w:fill="auto"/>
          </w:tcPr>
          <w:p w:rsidRPr="007974BB" w:rsidR="007974BB" w:rsidP="007974BB" w:rsidRDefault="00F92891" w14:paraId="36649357" w14:textId="77777777">
            <w:pPr>
              <w:rPr>
                <w:rFonts w:ascii="Calibri" w:hAnsi="Calibri"/>
                <w:sz w:val="18"/>
              </w:rPr>
            </w:pPr>
            <w:r>
              <w:rPr>
                <w:rFonts w:ascii="Calibri" w:hAnsi="Calibri"/>
                <w:sz w:val="18"/>
              </w:rPr>
              <w:t> </w:t>
            </w:r>
            <w:r w:rsidR="00B91A5E">
              <w:rPr>
                <w:rFonts w:ascii="Calibri" w:hAnsi="Calibri"/>
                <w:sz w:val="18"/>
              </w:rPr>
              <w:t/>
            </w:r>
          </w:p>
        </w:tc>
        <w:tc>
          <w:tcPr>
            <w:tcW w:w="1560" w:type="dxa"/>
            <w:shd w:val="clear" w:color="auto" w:fill="F3F3F3"/>
          </w:tcPr>
          <w:p w:rsidRPr="007974BB" w:rsidR="007974BB" w:rsidP="007974BB" w:rsidRDefault="007974BB" w14:paraId="4B755456" w14:textId="77777777">
            <w:pPr>
              <w:jc w:val="center"/>
              <w:rPr>
                <w:rFonts w:ascii="Calibri" w:hAnsi="Calibri"/>
                <w:sz w:val="18"/>
              </w:rPr>
            </w:pPr>
            <w:r>
              <w:rPr>
                <w:rFonts w:ascii="Calibri" w:hAnsi="Calibri"/>
                <w:sz w:val="18"/>
              </w:rPr>
              <w:t>size </w:t>
            </w:r>
          </w:p>
        </w:tc>
        <w:tc>
          <w:tcPr>
            <w:tcW w:w="1560" w:type="dxa"/>
            <w:shd w:val="clear" w:color="auto" w:fill="auto"/>
          </w:tcPr>
          <w:p w:rsidRPr="007974BB" w:rsidR="007974BB" w:rsidP="007974BB" w:rsidRDefault="00F92891" w14:paraId="6F313803" w14:textId="77777777">
            <w:pPr>
              <w:rPr>
                <w:rFonts w:ascii="Calibri" w:hAnsi="Calibri"/>
                <w:sz w:val="18"/>
              </w:rPr>
            </w:pPr>
            <w:r>
              <w:rPr>
                <w:rFonts w:ascii="Calibri" w:hAnsi="Calibri"/>
                <w:sz w:val="18"/>
              </w:rPr>
              <w:t>2048 </w:t>
            </w:r>
            <w:r w:rsidR="00B91A5E">
              <w:rPr>
                <w:rFonts w:ascii="Calibri" w:hAnsi="Calibri"/>
                <w:sz w:val="18"/>
              </w:rPr>
              <w:t/>
            </w:r>
          </w:p>
        </w:tc>
      </w:tr>
      <w:tr w:rsidRPr="007974BB" w:rsidR="007974BB" w:rsidTr="009B01BC" w14:paraId="0E3BE059" w14:textId="77777777">
        <w:trPr>
          <w:trHeight w:val="20" w:hRule="exact"/>
        </w:trPr>
        <w:tc>
          <w:tcPr>
            <w:tcW w:w="9360" w:type="dxa"/>
            <w:gridSpan w:val="7"/>
            <w:shd w:val="clear" w:color="auto" w:fill="auto"/>
          </w:tcPr>
          <w:p w:rsidRPr="007974BB" w:rsidR="007974BB" w:rsidP="007974BB" w:rsidRDefault="007974BB" w14:paraId="58F01AAA" w14:textId="77777777">
            <w:pPr>
              <w:rPr>
                <w:rFonts w:ascii="Calibri" w:hAnsi="Calibri"/>
                <w:sz w:val="18"/>
              </w:rPr>
            </w:pPr>
          </w:p>
        </w:tc>
      </w:tr>
      <w:tr w:rsidRPr="007974BB" w:rsidR="007974BB" w:rsidTr="009B01BC" w14:paraId="55FD51F8" w14:textId="77777777">
        <w:trPr>
          <w:trHeight w:val="20" w:hRule="exact"/>
        </w:trPr>
        <w:tc>
          <w:tcPr>
            <w:tcW w:w="9360" w:type="dxa"/>
            <w:gridSpan w:val="7"/>
            <w:shd w:val="clear" w:color="auto" w:fill="auto"/>
          </w:tcPr>
          <w:p w:rsidRPr="007974BB" w:rsidR="007974BB" w:rsidP="007974BB" w:rsidRDefault="007974BB" w14:paraId="2A1A8216" w14:textId="77777777">
            <w:pPr>
              <w:rPr>
                <w:rFonts w:ascii="Calibri" w:hAnsi="Calibri"/>
                <w:sz w:val="18"/>
              </w:rPr>
            </w:pPr>
          </w:p>
        </w:tc>
      </w:tr>
      <w:tr w:rsidRPr="003D0491" w:rsidR="00E81CE4" w:rsidTr="009B01BC" w14:paraId="618D8656" w14:textId="77777777">
        <w:tc>
          <w:tcPr>
            <w:tcW w:w="9360" w:type="dxa"/>
            <w:gridSpan w:val="7"/>
            <w:shd w:val="clear" w:color="auto" w:fill="auto"/>
          </w:tcPr>
          <w:p w:rsidRPr="003D0491" w:rsidR="00E81CE4" w:rsidP="00823B46" w:rsidRDefault="00F92891" w14:paraId="723E77F9" w14:textId="77777777">
            <w:pPr>
              <w:rPr>
                <w:rFonts w:ascii="Calibri" w:hAnsi="Calibri"/>
                <w:sz w:val="18"/>
              </w:rPr>
            </w:pPr>
            <w:r>
              <w:rPr>
                <w:rFonts w:ascii="Calibri" w:hAnsi="Calibri"/>
                <w:sz w:val="18"/>
              </w:rPr>
              <w:t>{vendor=ChipsnMedia;library=ip;version=v1.0.0} </w:t>
            </w:r>
            <w:r w:rsidR="00B91A5E">
              <w:rPr>
                <w:rFonts w:ascii="Calibri" w:hAnsi="Calibri"/>
                <w:sz w:val="18"/>
              </w:rPr>
              <w:t/>
            </w:r>
          </w:p>
        </w:tc>
      </w:tr>
    </w:tbl>
    <w:p w:rsidRPr="007974BB" w:rsidR="00862588" w:rsidP="00D35D75" w:rsidRDefault="00862588" w14:paraId="0D678D40" w14:textId="77777777"/>
    <w:tbl>
      <w:tblPr>
        <w:tblStyle w:val="TableGrid"/>
        <w:tblW w:w="9395"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2024"/>
        <w:gridCol w:w="1169"/>
        <w:gridCol w:w="450"/>
        <w:gridCol w:w="2594"/>
        <w:gridCol w:w="1534"/>
        <w:gridCol w:w="1599"/>
        <w:gridCol w:w="25"/>
      </w:tblGrid>
      <w:tr w:rsidRPr="003E7C7B" w:rsidR="00512D3F" w:rsidTr="00096472" w14:paraId="1FC83437" w14:textId="77777777">
        <w:trPr>
          <w:trHeight w:val="260"/>
        </w:trPr>
        <w:tc>
          <w:tcPr>
            <w:tcW w:w="3643" w:type="dxa"/>
            <w:gridSpan w:val="3"/>
            <w:shd w:val="clear" w:color="auto" w:fill="F3F3F3"/>
          </w:tcPr>
          <w:p>
            <w:r>
              <w:t>1.1.0</w:t>
            </w:r>
          </w:p>
        </w:tc>
        <w:tc>
          <w:tcPr>
            <w:tcW w:w="2594" w:type="dxa"/>
            <w:shd w:val="clear" w:color="auto" w:fill="auto"/>
          </w:tcPr>
          <w:p w:rsidRPr="003E7C7B" w:rsidR="00512D3F" w:rsidP="009947E0" w:rsidRDefault="00E50E66" w14:paraId="0A77D457" w14:textId="77777777">
            <w:pPr>
              <w:rPr>
                <w:rFonts w:ascii="Calibri" w:hAnsi="Calibri"/>
                <w:sz w:val="18"/>
              </w:rPr>
            </w:pPr>
            <w:r>
              <w:rPr>
                <w:rFonts w:ascii="Calibri" w:hAnsi="Calibri"/>
                <w:sz w:val="18"/>
              </w:rPr>
              <w:t>signals </w:t>
            </w:r>
            <w:r w:rsidR="00C94BC9">
              <w:rPr>
                <w:rFonts w:ascii="Calibri" w:hAnsi="Calibri"/>
                <w:sz w:val="18"/>
              </w:rPr>
              <w:t/>
            </w:r>
          </w:p>
        </w:tc>
        <w:tc>
          <w:tcPr>
            <w:tcW w:w="1534" w:type="dxa"/>
            <w:tcBorders>
              <w:bottom w:val="single" w:color="D9D9D9" w:sz="4" w:space="0"/>
            </w:tcBorders>
            <w:shd w:val="clear" w:color="auto" w:fill="auto"/>
          </w:tcPr>
          <w:p w:rsidRPr="003E7C7B" w:rsidR="00512D3F" w:rsidP="009947E0" w:rsidRDefault="008D3C51" w14:paraId="3219B16C" w14:textId="77777777">
            <w:pPr>
              <w:rPr>
                <w:rFonts w:ascii="Calibri" w:hAnsi="Calibri"/>
                <w:sz w:val="18"/>
              </w:rPr>
            </w:pPr>
            <w:r>
              <w:rPr>
                <w:noProof/>
                <w:lang w:val="en-IN" w:eastAsia="en-IN" w:bidi="hi-IN"/>
              </w:rPr>
              <w:drawing>
                <wp:inline distT="0" distB="0" distL="0" distR="0">
                  <wp:extent cx="762000" cy="276225"/>
                  <wp:effectExtent l="0" t="0" r="0" b="9525"/>
                  <wp:docPr id="3" name="Picture 3" descr="signal"/>
                  <wp:cNvGraphicFramePr>
                    <a:graphicFrameLocks noChangeAspect="true"/>
                  </wp:cNvGraphicFramePr>
                  <a:graphic>
                    <a:graphicData uri="http://schemas.openxmlformats.org/drawingml/2006/picture">
                      <pic:pic>
                        <pic:nvPicPr>
                          <pic:cNvPr id="3" name="signals.JPG"/>
                          <pic:cNvPicPr/>
                        </pic:nvPicPr>
                        <pic:blipFill>
                          <a:blip r:embed="rId7">
                            <a:extLst>
                              <a:ext uri="{28A0092B-C50C-407E-A947-70E740481C1C}">
                                <a14:useLocalDpi xmlns:a14="http://schemas.microsoft.com/office/drawing/2010/main" xmlns:w16se="http://schemas.microsoft.com/office/word/2015/wordml/symex" xmlns:am3d="http://schemas.microsoft.com/office/drawing/2017/model3d" xmlns:wpc="http://schemas.microsoft.com/office/word/2010/wordprocessingCanvas" xmlns:wpg="http://schemas.microsoft.com/office/word/2010/wordprocessingGroup" xmlns:wpi="http://schemas.microsoft.com/office/word/2010/wordprocessingInk" xmlns:wps="http://schemas.microsoft.com/office/word/2010/wordprocessingShape" xmlns:w16cid="http://schemas.microsoft.com/office/word/2016/wordml/cid" xmlns:aink="http://schemas.microsoft.com/office/drawing/2016/ink"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cx="http://schemas.microsoft.com/office/drawing/2014/chartex" val="0"/>
                              </a:ext>
                            </a:extLst>
                          </a:blip>
                          <a:stretch>
                            <a:fillRect/>
                          </a:stretch>
                        </pic:blipFill>
                        <pic:spPr>
                          <a:xfrm>
                            <a:off x="0" y="0"/>
                            <a:ext cx="762000" cy="276225"/>
                          </a:xfrm>
                          <a:prstGeom prst="rect">
                            <a:avLst/>
                          </a:prstGeom>
                        </pic:spPr>
                      </pic:pic>
                    </a:graphicData>
                  </a:graphic>
                </wp:inline>
              </w:drawing>
            </w:r>
          </w:p>
        </w:tc>
        <w:tc>
          <w:tcPr>
            <w:tcW w:w="1624" w:type="dxa"/>
            <w:gridSpan w:val="2"/>
            <w:tcBorders>
              <w:bottom w:val="single" w:color="D9D9D9" w:sz="4" w:space="0"/>
            </w:tcBorders>
            <w:shd w:val="clear" w:color="auto" w:fill="F3F3F3"/>
          </w:tcPr>
          <w:p w:rsidRPr="003E7C7B" w:rsidR="00512D3F" w:rsidP="009947E0" w:rsidRDefault="001777B4" w14:paraId="1EB84F55" w14:textId="3C122123">
            <w:pPr>
              <w:rPr>
                <w:rFonts w:ascii="Calibri" w:hAnsi="Calibri"/>
                <w:sz w:val="18"/>
              </w:rPr>
            </w:pPr>
            <w:r>
              <w:rPr>
                <w:rFonts w:ascii="Calibri" w:hAnsi="Calibri"/>
                <w:sz w:val="18"/>
              </w:rPr>
              <w:t> </w:t>
            </w:r>
            <w:bookmarkStart w:name="_GoBack" w:id="0"/>
            <w:bookmarkEnd w:id="0"/>
          </w:p>
        </w:tc>
      </w:tr>
      <w:tr w:rsidRPr="003E7C7B" w:rsidR="00512D3F" w:rsidTr="00096472" w14:paraId="1FDA8FB9" w14:textId="77777777">
        <w:trPr>
          <w:trHeight w:val="20" w:hRule="exact"/>
        </w:trPr>
        <w:tc>
          <w:tcPr>
            <w:tcW w:w="9395" w:type="dxa"/>
            <w:gridSpan w:val="7"/>
            <w:shd w:val="clear" w:color="auto" w:fill="auto"/>
          </w:tcPr>
          <w:p w:rsidRPr="003E7C7B" w:rsidR="00512D3F" w:rsidP="009947E0" w:rsidRDefault="00512D3F" w14:paraId="5E87EEA1" w14:textId="77777777">
            <w:pPr>
              <w:rPr>
                <w:rFonts w:ascii="Calibri" w:hAnsi="Calibri"/>
                <w:sz w:val="18"/>
              </w:rPr>
            </w:pPr>
          </w:p>
        </w:tc>
      </w:tr>
      <w:tr w:rsidRPr="003E7C7B" w:rsidR="00512D3F" w:rsidTr="00096472" w14:paraId="0D301305" w14:textId="77777777">
        <w:trPr>
          <w:trHeight w:val="20" w:hRule="exact"/>
        </w:trPr>
        <w:tc>
          <w:tcPr>
            <w:tcW w:w="9395" w:type="dxa"/>
            <w:gridSpan w:val="7"/>
            <w:shd w:val="clear" w:color="auto" w:fill="auto"/>
          </w:tcPr>
          <w:p w:rsidRPr="003E7C7B" w:rsidR="00512D3F" w:rsidP="009947E0" w:rsidRDefault="00512D3F" w14:paraId="1EC88201" w14:textId="77777777">
            <w:pPr>
              <w:rPr>
                <w:rFonts w:ascii="Calibri" w:hAnsi="Calibri"/>
                <w:sz w:val="18"/>
              </w:rPr>
            </w:pPr>
          </w:p>
        </w:tc>
      </w:tr>
      <w:tr w:rsidRPr="003E7C7B" w:rsidR="00B629C8" w:rsidTr="00096472" w14:paraId="729C4EE2" w14:textId="77777777">
        <w:tc>
          <w:tcPr>
            <w:tcW w:w="9395" w:type="dxa"/>
            <w:gridSpan w:val="7"/>
            <w:shd w:val="clear" w:color="auto" w:fill="auto"/>
          </w:tcPr>
          <w:p w:rsidRPr="003E7C7B" w:rsidR="00B629C8" w:rsidP="009947E0" w:rsidRDefault="00E50E66" w14:paraId="08565234" w14:textId="77777777">
            <w:pPr>
              <w:rPr>
                <w:rFonts w:ascii="Calibri" w:hAnsi="Calibri"/>
                <w:sz w:val="18"/>
              </w:rPr>
            </w:pPr>
            <w:r>
              <w:rPr>
                <w:rFonts w:ascii="Calibri" w:hAnsi="Calibri"/>
                <w:sz w:val="18"/>
              </w:rPr>
              <w:t> </w:t>
            </w:r>
            <w:r w:rsidR="0044150D">
              <w:rPr>
                <w:rFonts w:ascii="Calibri" w:hAnsi="Calibri"/>
                <w:sz w:val="18"/>
              </w:rPr>
              <w:t/>
            </w:r>
          </w:p>
        </w:tc>
      </w:tr>
      <w:tr w:rsidRPr="0095549D" w:rsidR="00512D3F" w:rsidTr="00096472" w14:paraId="4CBBB04E" w14:textId="77777777">
        <w:tc>
          <w:tcPr>
            <w:tcW w:w="2024" w:type="dxa"/>
            <w:shd w:val="clear" w:color="auto" w:fill="F3F3F3"/>
          </w:tcPr>
          <w:p w:rsidRPr="0095549D" w:rsidR="00512D3F" w:rsidP="009947E0" w:rsidRDefault="00512D3F" w14:paraId="718B2491" w14:textId="77777777">
            <w:pPr>
              <w:jc w:val="center"/>
              <w:rPr>
                <w:rFonts w:ascii="Calibri" w:hAnsi="Calibri"/>
                <w:sz w:val="18"/>
              </w:rPr>
            </w:pPr>
            <w:r>
              <w:rPr>
                <w:rFonts w:ascii="Calibri" w:hAnsi="Calibri"/>
                <w:sz w:val="18"/>
              </w:rPr>
              <w:t>name </w:t>
            </w:r>
          </w:p>
        </w:tc>
        <w:tc>
          <w:tcPr>
            <w:tcW w:w="1169" w:type="dxa"/>
            <w:shd w:val="clear" w:color="auto" w:fill="F3F3F3"/>
          </w:tcPr>
          <w:p w:rsidRPr="0095549D" w:rsidR="00512D3F" w:rsidP="009947E0" w:rsidRDefault="00512D3F" w14:paraId="0206C13F" w14:textId="77777777">
            <w:pPr>
              <w:jc w:val="center"/>
              <w:rPr>
                <w:rFonts w:ascii="Calibri" w:hAnsi="Calibri"/>
                <w:sz w:val="18"/>
              </w:rPr>
            </w:pPr>
            <w:r>
              <w:rPr>
                <w:rFonts w:ascii="Calibri" w:hAnsi="Calibri"/>
                <w:sz w:val="18"/>
              </w:rPr>
              <w:t>port type </w:t>
            </w:r>
          </w:p>
        </w:tc>
        <w:tc>
          <w:tcPr>
            <w:tcW w:w="6202" w:type="dxa"/>
            <w:gridSpan w:val="5"/>
            <w:shd w:val="clear" w:color="auto" w:fill="F3F3F3"/>
          </w:tcPr>
          <w:p w:rsidRPr="0095549D" w:rsidR="00512D3F" w:rsidP="009947E0" w:rsidRDefault="00512D3F" w14:paraId="58303705" w14:textId="77777777">
            <w:pPr>
              <w:jc w:val="center"/>
              <w:rPr>
                <w:rFonts w:ascii="Calibri" w:hAnsi="Calibri"/>
                <w:sz w:val="18"/>
              </w:rPr>
            </w:pPr>
            <w:r>
              <w:rPr>
                <w:rFonts w:ascii="Calibri" w:hAnsi="Calibri"/>
                <w:sz w:val="18"/>
              </w:rPr>
              <w:t>description </w:t>
            </w: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CMD_DEC_PIC_OPTION_signal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CMD_BS_RD_PTR_signal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CMD_BS_SIZE_signal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CMD_BS_OPTION_signal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CMD_ENC_SEQ_PARAM_signal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CMD_CREATE_INST_BS_PARAM_signal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CMD_DEC_SEI_MASK_signal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CMD_CREATE_ADDR_EXT_signal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CMD_DEC_FORCE_FB_LATENCY_PLUS1_signal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CMD_ENC_CUSTOM_MAP_OPTION_PARAM_signal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CMD_ENC_CUSTOM_MAP_OPTION_ADDR_signal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CMD_ENC_SEQ_SLICE_PARAM_signal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CMD_ENC_SEQ_INTRA_REFRESH_signal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CMD_CREATE_INST_CORE_INFO_signal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CMD_CREATE_INST_PRIORITY_signal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CMD_ENC_SEQ_RC_TARGET_RATE_signal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CMD_ENC_SEQ_RC_PARAM_signal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CMD_ENC_SEQ_HVS_PARAM_signal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CMD_ENC_SEQ_RC_MAX_BITRATE_signal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CMD_CREATE_INST_ADDR_TEMP_BASE_signal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CMD_CREATE_INST_TEMP_SIZE_signal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CMD_CREATE_INST_ADDR_SEC_AXI_signal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CMD_CREATE_INST_SEC_AXI_SIZE_signal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CMD_CREATE_INST_ADDR_AR_TABLE_signal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CMD_ENC_PREFIX_SEI_INFO_signal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CMD_ENC_SUFFIX_SEI_NAL_ADDR_signal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CMD_ENC_SUFFIX_SEI_INFO_signal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CMD_SET_FB_ADDR_COL3_signal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CMD_ENC_SEQ_BG_PARAM_signal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CMD_ENC_SEQ_NON_VCL_PARAM_signal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CMD_ENC_CSC_COEFF_0_signal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CMD_ENC_CSC_COEFF_1_signal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CMD_ENC_CSC_COEFF_2_signal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CMD_ENC_CSC_COEFF_3_signal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CMD_ENC_SEQ_QUANT_PARAM_0_signal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CMD_ENC_SEQ_QUANT_PARAM_1_signal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CMD_ENC_SEQ_CUSTOM_GOP_PARAM_signal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CMD_ENC_SEQ_CUSTOM_GOP_PIC_PARAM_0_signal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CMD_ENC_SEQ_CUSTOM_GOP_PIC_PARAM_1_signal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CMD_ENC_SEQ_CUSTOM_GOP_PIC_PARAM_2_signal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CMD_ENC_SEQ_CUSTOM_GOP_PIC_PARAM_3_signal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CMD_ENC_SEQ_CUSTOM_GOP_PIC_PARAM_4_signal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CMD_ENC_SEQ_CUSTOM_GOP_PIC_PARAM_5_signal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CMD_ENC_SEQ_CUSTOM_GOP_PIC_PARAM_6_signal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CMD_ENC_SEQ_CUSTOM_GOP_PIC_PARAM_7_signal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CMD_SET_FB_ADDR_COL6_signal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CMD_SET_FB_ADDR_SUB_SAMPLED_FB_BASE6_signal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CMD_SET_FB_ADDR_LUMA_BASE7_signal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CMD_SET_FB_ADDR_CB_BASE7_signal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CMD_SET_FB_ADDR_CR_BASE7_signal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CMD_SET_FB_ADDR_FBC_C_OFFSET7_signal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CMD_SET_FB_ADDR_COL7_signal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CMD_SET_FB_ADDR_SUB_SAMPLED_FB_BASE7_signal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CMD_ENC_SEQ_TILE_PARAM_signal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CMD_ENC_CUSTOM_LAMBDA_DATA_0_signal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CMD_ENC_CUSTOM_LAMBDA_DATA_1_signal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CMD_ENC_CUSTOM_LAMBDA_DATA_2_signal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CMD_ENC_CUSTOM_LAMBDA_DATA_3_signal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CMD_ENC_CUSTOM_LAMBDA_DATA_4_signal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CMD_ENC_CUSTOM_LAMBDA_DATA_5_signal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CMD_ENC_CUSTOM_LAMBDA_DATA_6_signal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CMD_ENC_CUSTOM_LAMBDA_DATA_7_signal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CMD_ENC_CUSTOM_LAMBDA_DATA_8_signal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CMD_ENC_CUSTOM_LAMBDA_DATA_9_signal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CMD_ENC_CUSTOM_LAMBDA_DATA_10_signal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CMD_ENC_CUSTOM_LAMBDA_DATA_11_signal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CMD_ENC_CUSTOM_LAMBDA_DATA_12_signal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CMD_ENC_CUSTOM_LAMBDA_DATA_13_signal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CMD_ENC_CUSTOM_LAMBDA_DATA_14_signal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CMD_ENC_CUSTOM_LAMBDA_DATA_15_signal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CMD_ENC_CUSTOM_LAMBDA_DATA_16_signal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CMD_ENC_CUSTOM_LAMBDA_DATA_17_signal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CMD_ENC_CUSTOM_LAMBDA_DATA_18_signal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CMD_ENC_CUSTOM_LAMBDA_DATA_19_signal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CMD_ENC_CUSTOM_LAMBDA_DATA_20_signal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CMD_ENC_CUSTOM_LAMBDA_DATA_21_signal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CMD_ENC_CUSTOM_LAMBDA_DATA_22_signal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CMD_ENC_CUSTOM_LAMBDA_DATA_23_signal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CMD_ENC_CUSTOM_LAMBDA_DATA_24_signal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CMD_ENC_CUSTOM_LAMBDA_DATA_25_signal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CMD_ENC_CUSTOM_LAMBDA_DATA_26_signal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CMD_ENC_CUSTOM_LAMBDA_DATA_27_signal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CMD_ENC_CUSTOM_LAMBDA_DATA_28_signal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CMD_ENC_CUSTOM_LAMBDA_DATA_29_signal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CMD_ENC_CUSTOM_LAMBDA_DATA_30_signal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CMD_ENC_CUSTOM_LAMBDA_DATA_31_signal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CMD_ENC_CUSTOM_LAMBDA_DATA_32_signal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CMD_ENC_CUSTOM_LAMBDA_DATA_33_signal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CMD_ENC_CUSTOM_LAMBDA_DATA_34_signal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CMD_ENC_CUSTOM_LAMBDA_DATA_35_signal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CMD_ENC_CUSTOM_LAMBDA_DATA_36_signal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CMD_ENC_CUSTOM_LAMBDA_DATA_37_signal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CMD_ENC_CUSTOM_LAMBDA_DATA_38_signal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CMD_ENC_CUSTOM_LAMBDA_DATA_39_signal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CMD_ENC_CUSTOM_LAMBDA_DATA_40_signal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CMD_ENC_CUSTOM_LAMBDA_DATA_41_signal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CMD_ENC_CUSTOM_LAMBDA_DATA_42_signal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CMD_ENC_CUSTOM_LAMBDA_DATA_43_signal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CMD_ENC_CUSTOM_LAMBDA_DATA_44_signal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CMD_ENC_CUSTOM_LAMBDA_DATA_45_signal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CMD_ENC_CUSTOM_LAMBDA_DATA_46_signal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CMD_ENC_CUSTOM_LAMBDA_DATA_48_signal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CMD_ENC_CUSTOM_LAMBDA_DATA_49_signal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CMD_ENC_CUSTOM_LAMBDA_DATA_50_signal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CMD_ENC_SEQ_TEMPORAL_LAYER_0_QP_signal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CMD_ENC_SEQ_SFS_PARAM_signal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CMD_ENC_SEQ_CROP_ENABLE_signal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CMD_ENC_SEQ_CROP_START_POS_signal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r w:rsidRPr="0095549D" w:rsidR="00FD6EDE" w:rsidTr="00096472" w14:paraId="28A8AB4C" w14:textId="77777777">
        <w:tc>
          <w:tcPr>
            <w:tcW w:w="2024" w:type="dxa"/>
            <w:shd w:val="clear" w:color="auto" w:fill="auto"/>
          </w:tcPr>
          <w:p w:rsidRPr="0095549D" w:rsidR="00FD6EDE" w:rsidP="009947E0" w:rsidRDefault="00E50E66" w14:paraId="576789FC" w14:textId="77777777">
            <w:pPr>
              <w:rPr>
                <w:rFonts w:ascii="Calibri" w:hAnsi="Calibri"/>
                <w:sz w:val="18"/>
              </w:rPr>
            </w:pPr>
            <w:r>
              <w:rPr>
                <w:rFonts w:ascii="Calibri" w:hAnsi="Calibri"/>
                <w:sz w:val="18"/>
              </w:rPr>
              <w:t>CMD_ENC_SEQ_Y2Y_DATA_1_signal </w:t>
            </w:r>
            <w:r w:rsidR="00C94BC9">
              <w:rPr>
                <w:rFonts w:ascii="Calibri" w:hAnsi="Calibri"/>
                <w:sz w:val="18"/>
              </w:rPr>
              <w:t/>
            </w:r>
            <w:r w:rsidR="0044150D">
              <w:rPr>
                <w:rFonts w:ascii="Calibri" w:hAnsi="Calibri"/>
                <w:sz w:val="18"/>
              </w:rPr>
              <w:t/>
            </w:r>
          </w:p>
        </w:tc>
        <w:tc>
          <w:tcPr>
            <w:tcW w:w="1169" w:type="dxa"/>
            <w:shd w:val="clear" w:color="auto" w:fill="auto"/>
          </w:tcPr>
          <w:p w:rsidRPr="0095549D" w:rsidR="00FD6EDE" w:rsidP="009947E0" w:rsidRDefault="00E50E66" w14:paraId="3A2566BB" w14:textId="77777777">
            <w:pPr>
              <w:rPr>
                <w:rFonts w:ascii="Calibri" w:hAnsi="Calibri"/>
                <w:sz w:val="18"/>
              </w:rPr>
            </w:pPr>
            <w:r>
              <w:rPr>
                <w:rFonts w:ascii="Calibri" w:hAnsi="Calibri"/>
                <w:sz w:val="18"/>
              </w:rPr>
              <w:t>in </w:t>
            </w:r>
            <w:r w:rsidR="0044150D">
              <w:rPr>
                <w:rFonts w:ascii="Calibri" w:hAnsi="Calibri"/>
                <w:sz w:val="18"/>
              </w:rPr>
              <w:t/>
            </w:r>
          </w:p>
        </w:tc>
        <w:tc>
          <w:tcPr>
            <w:tcW w:w="6177" w:type="dxa"/>
            <w:gridSpan w:val="4"/>
            <w:tcBorders>
              <w:right w:val="nil"/>
            </w:tcBorders>
            <w:shd w:val="clear" w:color="auto" w:fill="auto"/>
          </w:tcPr>
          <w:p w:rsidRPr="0095549D" w:rsidR="00FD6EDE" w:rsidP="009947E0" w:rsidRDefault="00E50E66" w14:paraId="47E2FA23" w14:textId="77777777">
            <w:pPr>
              <w:rPr>
                <w:rFonts w:ascii="Calibri" w:hAnsi="Calibri"/>
                <w:sz w:val="18"/>
              </w:rPr>
            </w:pPr>
            <w:r>
              <w:rPr>
                <w:rFonts w:ascii="Calibri" w:hAnsi="Calibri"/>
                <w:sz w:val="18"/>
              </w:rPr>
              <w:t> </w:t>
            </w:r>
            <w:r w:rsidR="0044150D">
              <w:rPr>
                <w:rFonts w:ascii="Calibri" w:hAnsi="Calibri"/>
                <w:sz w:val="18"/>
              </w:rPr>
              <w:t/>
            </w:r>
          </w:p>
        </w:tc>
        <w:tc>
          <w:tcPr>
            <w:tcW w:w="25" w:type="dxa"/>
            <w:tcBorders>
              <w:left w:val="nil"/>
            </w:tcBorders>
            <w:shd w:val="clear" w:color="auto" w:fill="auto"/>
          </w:tcPr>
          <w:p w:rsidRPr="0095549D" w:rsidR="00FD6EDE" w:rsidP="009947E0" w:rsidRDefault="00FD6EDE" w14:paraId="69A2E143" w14:textId="77777777">
            <w:pPr>
              <w:rPr>
                <w:rFonts w:ascii="Calibri" w:hAnsi="Calibri"/>
                <w:sz w:val="18"/>
              </w:rPr>
            </w:pPr>
          </w:p>
        </w:tc>
      </w:tr>
    </w:tbl>
    <w:p w:rsidR="008D3C51" w:rsidP="00D21EBC" w:rsidRDefault="008D3C51" w14:paraId="69C041E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1170"/>
        <w:gridCol w:w="1170"/>
        <w:gridCol w:w="1170"/>
        <w:gridCol w:w="135"/>
        <w:gridCol w:w="1035"/>
        <w:gridCol w:w="1170"/>
        <w:gridCol w:w="315"/>
        <w:gridCol w:w="855"/>
        <w:gridCol w:w="765"/>
        <w:gridCol w:w="405"/>
        <w:gridCol w:w="1170"/>
      </w:tblGrid>
      <w:tr w:rsidRPr="002F4B16" w:rsidR="00C56112" w:rsidTr="0012763A" w14:paraId="797FC0B4" w14:textId="77777777">
        <w:tc>
          <w:tcPr>
            <w:tcW w:w="3645" w:type="dxa"/>
            <w:gridSpan w:val="4"/>
            <w:shd w:val="clear" w:color="auto" w:fill="F3F3F3"/>
          </w:tcPr>
          <w:p>
            <w:r>
              <w:t>1.1.1.0</w:t>
            </w:r>
          </w:p>
        </w:tc>
        <w:tc>
          <w:tcPr>
            <w:tcW w:w="2520" w:type="dxa"/>
            <w:gridSpan w:val="3"/>
            <w:shd w:val="clear" w:color="auto" w:fill="auto"/>
          </w:tcPr>
          <w:p w:rsidRPr="002F4B16" w:rsidR="00C56112" w:rsidP="006C26AD" w:rsidRDefault="00BC25D8" w14:paraId="7998141A" w14:textId="77777777">
            <w:pPr>
              <w:rPr>
                <w:rFonts w:ascii="Calibri" w:hAnsi="Calibri"/>
                <w:sz w:val="18"/>
              </w:rPr>
            </w:pPr>
            <w:r>
              <w:rPr>
                <w:rFonts w:ascii="Calibri" w:hAnsi="Calibri"/>
                <w:sz w:val="18"/>
              </w:rPr>
              <w:t>WAVE6_HOST_IF </w:t>
            </w:r>
            <w:r w:rsidR="00C56112">
              <w:rPr>
                <w:rFonts w:ascii="Calibri" w:hAnsi="Calibri"/>
                <w:sz w:val="18"/>
              </w:rPr>
              <w:t/>
            </w:r>
          </w:p>
        </w:tc>
        <w:tc>
          <w:tcPr>
            <w:tcW w:w="1620" w:type="dxa"/>
            <w:gridSpan w:val="2"/>
            <w:tcBorders>
              <w:bottom w:val="single" w:color="D9D9D9" w:sz="4" w:space="0"/>
            </w:tcBorders>
            <w:shd w:val="clear" w:color="auto" w:fill="auto"/>
          </w:tcPr>
          <w:p w:rsidRPr="002F4B16" w:rsidR="00C56112" w:rsidP="006C26AD" w:rsidRDefault="00C56112" w14:paraId="5A4827D9"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1" name="Picture 8" descr="section"/>
                  <wp:cNvGraphicFramePr/>
                  <a:graphic>
                    <a:graphicData uri="http://schemas.openxmlformats.org/drawingml/2006/picture">
                      <pic:pic>
                        <pic:nvPicPr>
                          <pic:cNvPr id="0" name=""/>
                          <pic:cNvPicPr/>
                        </pic:nvPicPr>
                        <pic:blipFill>
                          <a:blip cstate="print" r:embed="rId8"/>
                          <a:stretch>
                            <a:fillRect/>
                          </a:stretch>
                        </pic:blipFill>
                        <pic:spPr>
                          <a:xfrm>
                            <a:off x="0" y="0"/>
                            <a:ext cx="381000" cy="238125"/>
                          </a:xfrm>
                          <a:prstGeom prst="rect">
                            <a:avLst/>
                          </a:prstGeom>
                        </pic:spPr>
                      </pic:pic>
                    </a:graphicData>
                  </a:graphic>
                </wp:inline>
              </w:drawing>
            </w:r>
          </w:p>
        </w:tc>
        <w:tc>
          <w:tcPr>
            <w:tcW w:w="1575" w:type="dxa"/>
            <w:gridSpan w:val="2"/>
            <w:shd w:val="clear" w:color="auto" w:fill="F3F3F3"/>
          </w:tcPr>
          <w:p w:rsidRPr="002F4B16" w:rsidR="00C56112" w:rsidP="00E35BEF" w:rsidRDefault="00B123A0" w14:paraId="1D2D9A28" w14:textId="7BEC2BEA">
            <w:pPr>
              <w:rPr>
                <w:rFonts w:ascii="Calibri" w:hAnsi="Calibri"/>
                <w:sz w:val="18"/>
              </w:rPr>
            </w:pPr>
            <w:r>
              <w:rPr>
                <w:rFonts w:ascii="Calibri" w:hAnsi="Calibri"/>
                <w:sz w:val="18"/>
              </w:rPr>
              <w:t>0x000 </w:t>
            </w:r>
            <w:bookmarkStart w:name="_GoBack" w:id="0"/>
            <w:bookmarkEnd w:id="0"/>
          </w:p>
        </w:tc>
      </w:tr>
      <w:tr w:rsidRPr="002F4B16" w:rsidR="00792F2D" w:rsidTr="0012763A" w14:paraId="3B4F30A9" w14:textId="77777777">
        <w:tc>
          <w:tcPr>
            <w:tcW w:w="1170" w:type="dxa"/>
            <w:shd w:val="clear" w:color="auto" w:fill="F3F3F3"/>
          </w:tcPr>
          <w:p w:rsidRPr="002F4B16" w:rsidR="00792F2D" w:rsidP="006C26AD" w:rsidRDefault="002D5FE4" w14:paraId="3510A0DE" w14:textId="77777777">
            <w:pPr>
              <w:rPr>
                <w:rFonts w:ascii="Calibri" w:hAnsi="Calibri"/>
                <w:sz w:val="18"/>
              </w:rPr>
            </w:pPr>
            <w:r>
              <w:rPr>
                <w:rFonts w:ascii="Calibri" w:hAnsi="Calibri"/>
                <w:sz w:val="18"/>
              </w:rPr>
              <w:t xml:space="preserve">        offset </w:t>
            </w:r>
          </w:p>
        </w:tc>
        <w:tc>
          <w:tcPr>
            <w:tcW w:w="1170" w:type="dxa"/>
            <w:shd w:val="clear" w:color="auto" w:fill="FFFFFF" w:themeFill="background1"/>
          </w:tcPr>
          <w:p w:rsidRPr="002F4B16" w:rsidR="00792F2D" w:rsidP="006C26AD" w:rsidRDefault="00BC25D8" w14:paraId="59F838A4" w14:textId="77777777">
            <w:pPr>
              <w:rPr>
                <w:rFonts w:ascii="Calibri" w:hAnsi="Calibri"/>
                <w:sz w:val="18"/>
              </w:rPr>
            </w:pPr>
            <w:r>
              <w:rPr>
                <w:rFonts w:ascii="Calibri" w:hAnsi="Calibri"/>
                <w:sz w:val="18"/>
              </w:rPr>
              <w:t>0 </w:t>
            </w:r>
            <w:r w:rsidR="00C04A02">
              <w:rPr>
                <w:rFonts w:ascii="Calibri" w:hAnsi="Calibri"/>
                <w:sz w:val="18"/>
              </w:rPr>
              <w:t/>
            </w:r>
          </w:p>
        </w:tc>
        <w:tc>
          <w:tcPr>
            <w:tcW w:w="1170" w:type="dxa"/>
            <w:shd w:val="clear" w:color="auto" w:fill="F3F3F3"/>
          </w:tcPr>
          <w:p w:rsidRPr="002F4B16" w:rsidR="00792F2D" w:rsidP="006C26AD" w:rsidRDefault="002D5FE4" w14:paraId="22A1DD2C" w14:textId="77777777">
            <w:pPr>
              <w:rPr>
                <w:rFonts w:ascii="Calibri" w:hAnsi="Calibri"/>
                <w:sz w:val="18"/>
              </w:rPr>
            </w:pPr>
            <w:r>
              <w:rPr>
                <w:rFonts w:ascii="Calibri" w:hAnsi="Calibri"/>
                <w:sz w:val="18"/>
              </w:rPr>
              <w:t xml:space="preserve">      external </w:t>
            </w:r>
          </w:p>
        </w:tc>
        <w:tc>
          <w:tcPr>
            <w:tcW w:w="1170" w:type="dxa"/>
            <w:gridSpan w:val="2"/>
            <w:shd w:val="clear" w:color="auto" w:fill="FFFFFF" w:themeFill="background1"/>
          </w:tcPr>
          <w:p w:rsidRPr="002F4B16" w:rsidR="00792F2D" w:rsidP="006C26AD" w:rsidRDefault="00BC25D8" w14:paraId="36AEA28C" w14:textId="77777777">
            <w:pPr>
              <w:rPr>
                <w:rFonts w:ascii="Calibri" w:hAnsi="Calibri"/>
                <w:sz w:val="18"/>
              </w:rPr>
            </w:pPr>
            <w:r>
              <w:rPr>
                <w:rFonts w:ascii="Calibri" w:hAnsi="Calibri"/>
                <w:sz w:val="18"/>
              </w:rPr>
              <w:t> </w:t>
            </w:r>
            <w:r w:rsidR="00C04A02">
              <w:rPr>
                <w:rFonts w:ascii="Calibri" w:hAnsi="Calibri"/>
                <w:sz w:val="18"/>
              </w:rPr>
              <w:t/>
            </w:r>
          </w:p>
        </w:tc>
        <w:tc>
          <w:tcPr>
            <w:tcW w:w="1170" w:type="dxa"/>
            <w:shd w:val="clear" w:color="auto" w:fill="F3F3F3"/>
          </w:tcPr>
          <w:p w:rsidRPr="002F4B16" w:rsidR="00792F2D" w:rsidP="006C26AD" w:rsidRDefault="002D5FE4" w14:paraId="649EAC39" w14:textId="77777777">
            <w:pPr>
              <w:rPr>
                <w:rFonts w:ascii="Calibri" w:hAnsi="Calibri"/>
                <w:sz w:val="18"/>
              </w:rPr>
            </w:pPr>
            <w:r>
              <w:rPr>
                <w:rFonts w:ascii="Calibri" w:hAnsi="Calibri"/>
                <w:sz w:val="18"/>
              </w:rPr>
              <w:t xml:space="preserve">        repeat </w:t>
            </w:r>
          </w:p>
        </w:tc>
        <w:tc>
          <w:tcPr>
            <w:tcW w:w="1170" w:type="dxa"/>
            <w:gridSpan w:val="2"/>
            <w:shd w:val="clear" w:color="auto" w:fill="FFFFFF" w:themeFill="background1"/>
          </w:tcPr>
          <w:p w:rsidRPr="002F4B16" w:rsidR="00792F2D" w:rsidP="006C26AD" w:rsidRDefault="00BC25D8" w14:paraId="3641FEF8" w14:textId="77777777">
            <w:pPr>
              <w:rPr>
                <w:rFonts w:ascii="Calibri" w:hAnsi="Calibri"/>
                <w:sz w:val="18"/>
              </w:rPr>
            </w:pPr>
            <w:r>
              <w:rPr>
                <w:rFonts w:ascii="Calibri" w:hAnsi="Calibri"/>
                <w:sz w:val="18"/>
              </w:rPr>
              <w:t> </w:t>
            </w:r>
            <w:r w:rsidR="00C04A02">
              <w:rPr>
                <w:rFonts w:ascii="Calibri" w:hAnsi="Calibri"/>
                <w:sz w:val="18"/>
              </w:rPr>
              <w:t/>
            </w:r>
          </w:p>
        </w:tc>
        <w:tc>
          <w:tcPr>
            <w:tcW w:w="1170" w:type="dxa"/>
            <w:gridSpan w:val="2"/>
            <w:shd w:val="clear" w:color="auto" w:fill="F3F3F3"/>
          </w:tcPr>
          <w:p w:rsidRPr="002F4B16" w:rsidR="00792F2D" w:rsidP="006C26AD" w:rsidRDefault="002D5FE4" w14:paraId="1CDF3807" w14:textId="77777777">
            <w:pPr>
              <w:rPr>
                <w:rFonts w:ascii="Calibri" w:hAnsi="Calibri"/>
                <w:sz w:val="18"/>
              </w:rPr>
            </w:pPr>
            <w:r>
              <w:rPr>
                <w:rFonts w:ascii="Calibri" w:hAnsi="Calibri"/>
                <w:sz w:val="18"/>
              </w:rPr>
              <w:t xml:space="preserve">         size </w:t>
            </w:r>
          </w:p>
        </w:tc>
        <w:tc>
          <w:tcPr>
            <w:tcW w:w="1170" w:type="dxa"/>
            <w:shd w:val="clear" w:color="auto" w:fill="FFFFFF" w:themeFill="background1"/>
          </w:tcPr>
          <w:p w:rsidRPr="002F4B16" w:rsidR="00792F2D" w:rsidP="006C26AD" w:rsidRDefault="00BC25D8" w14:paraId="3A752668" w14:textId="77777777">
            <w:pPr>
              <w:rPr>
                <w:rFonts w:ascii="Calibri" w:hAnsi="Calibri"/>
                <w:sz w:val="18"/>
              </w:rPr>
            </w:pPr>
            <w:r>
              <w:rPr>
                <w:rFonts w:ascii="Calibri" w:hAnsi="Calibri"/>
                <w:sz w:val="18"/>
              </w:rPr>
              <w:t>2048 </w:t>
            </w:r>
            <w:r w:rsidR="00C04A02">
              <w:rPr>
                <w:rFonts w:ascii="Calibri" w:hAnsi="Calibri"/>
                <w:sz w:val="18"/>
              </w:rPr>
              <w:t/>
            </w:r>
          </w:p>
        </w:tc>
      </w:tr>
      <w:tr w:rsidRPr="002F4B16" w:rsidR="00C56112" w:rsidTr="0012763A" w14:paraId="7695C2A0" w14:textId="77777777">
        <w:trPr>
          <w:trHeight w:val="20" w:hRule="exact"/>
        </w:trPr>
        <w:tc>
          <w:tcPr>
            <w:tcW w:w="9360" w:type="dxa"/>
            <w:gridSpan w:val="11"/>
            <w:shd w:val="clear" w:color="auto" w:fill="auto"/>
          </w:tcPr>
          <w:p w:rsidRPr="002F4B16" w:rsidR="00C56112" w:rsidP="006C26AD" w:rsidRDefault="00C56112" w14:paraId="680A84CE" w14:textId="77777777">
            <w:pPr>
              <w:rPr>
                <w:rFonts w:ascii="Calibri" w:hAnsi="Calibri"/>
                <w:sz w:val="18"/>
              </w:rPr>
            </w:pPr>
          </w:p>
        </w:tc>
      </w:tr>
      <w:tr w:rsidRPr="002F4B16" w:rsidR="00C56112" w:rsidTr="0012763A" w14:paraId="5E7F0BBE" w14:textId="77777777">
        <w:trPr>
          <w:trHeight w:val="20" w:hRule="exact"/>
        </w:trPr>
        <w:tc>
          <w:tcPr>
            <w:tcW w:w="9360" w:type="dxa"/>
            <w:gridSpan w:val="11"/>
            <w:shd w:val="clear" w:color="auto" w:fill="auto"/>
          </w:tcPr>
          <w:p w:rsidRPr="002F4B16" w:rsidR="00C56112" w:rsidP="006C26AD" w:rsidRDefault="00C56112" w14:paraId="6A5874A0" w14:textId="77777777">
            <w:pPr>
              <w:rPr>
                <w:rFonts w:ascii="Calibri" w:hAnsi="Calibri"/>
                <w:sz w:val="18"/>
              </w:rPr>
            </w:pPr>
          </w:p>
        </w:tc>
      </w:tr>
      <w:tr w:rsidRPr="003D0491" w:rsidR="008C3977" w:rsidTr="0012763A" w14:paraId="517CCBF1" w14:textId="77777777">
        <w:tc>
          <w:tcPr>
            <w:tcW w:w="9360" w:type="dxa"/>
            <w:gridSpan w:val="11"/>
            <w:shd w:val="clear" w:color="auto" w:fill="auto"/>
          </w:tcPr>
          <w:p w:rsidRPr="003D0491" w:rsidR="008C3977" w:rsidP="009C26CD" w:rsidRDefault="00BC25D8" w14:paraId="4AF26E43" w14:textId="77777777">
            <w:pPr>
              <w:rPr>
                <w:rFonts w:ascii="Calibri" w:hAnsi="Calibri"/>
                <w:sz w:val="18"/>
              </w:rPr>
            </w:pPr>
            <w:r>
              <w:rPr>
                <w:rFonts w:ascii="Calibri" w:hAnsi="Calibri"/>
                <w:sz w:val="18"/>
              </w:rPr>
              <w:t> </w:t>
            </w:r>
            <w:r w:rsidR="00C04A02">
              <w:rPr>
                <w:rFonts w:ascii="Calibri" w:hAnsi="Calibri"/>
                <w:sz w:val="18"/>
              </w:rPr>
              <w:t/>
            </w:r>
          </w:p>
        </w:tc>
      </w:tr>
    </w:tbl>
    <w:p w:rsidRPr="002F4B16" w:rsidR="00BB32A5" w:rsidP="00BB32A5" w:rsidRDefault="00BB32A5" w14:paraId="3BA8C0F5"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1170"/>
        <w:gridCol w:w="1170"/>
        <w:gridCol w:w="1170"/>
        <w:gridCol w:w="135"/>
        <w:gridCol w:w="1035"/>
        <w:gridCol w:w="1170"/>
        <w:gridCol w:w="315"/>
        <w:gridCol w:w="855"/>
        <w:gridCol w:w="765"/>
        <w:gridCol w:w="405"/>
        <w:gridCol w:w="1170"/>
      </w:tblGrid>
      <w:tr w:rsidRPr="002F4B16" w:rsidR="00C56112" w:rsidTr="0012763A" w14:paraId="797FC0B4" w14:textId="77777777">
        <w:tc>
          <w:tcPr>
            <w:tcW w:w="3645" w:type="dxa"/>
            <w:gridSpan w:val="4"/>
            <w:shd w:val="clear" w:color="auto" w:fill="F3F3F3"/>
          </w:tcPr>
          <w:p>
            <w:r>
              <w:t>1.1.1.69.0</w:t>
            </w:r>
          </w:p>
        </w:tc>
        <w:tc>
          <w:tcPr>
            <w:tcW w:w="2520" w:type="dxa"/>
            <w:gridSpan w:val="3"/>
            <w:shd w:val="clear" w:color="auto" w:fill="auto"/>
          </w:tcPr>
          <w:p w:rsidRPr="002F4B16" w:rsidR="00C56112" w:rsidP="006C26AD" w:rsidRDefault="00BC25D8" w14:paraId="7998141A" w14:textId="77777777">
            <w:pPr>
              <w:rPr>
                <w:rFonts w:ascii="Calibri" w:hAnsi="Calibri"/>
                <w:sz w:val="18"/>
              </w:rPr>
            </w:pPr>
            <w:r>
              <w:rPr>
                <w:rFonts w:ascii="Calibri" w:hAnsi="Calibri"/>
                <w:sz w:val="18"/>
              </w:rPr>
              <w:t>WAVE6_HOST_IF_groups </w:t>
            </w:r>
            <w:r w:rsidR="00C56112">
              <w:rPr>
                <w:rFonts w:ascii="Calibri" w:hAnsi="Calibri"/>
                <w:sz w:val="18"/>
              </w:rPr>
              <w:t/>
            </w:r>
          </w:p>
        </w:tc>
        <w:tc>
          <w:tcPr>
            <w:tcW w:w="1620" w:type="dxa"/>
            <w:gridSpan w:val="2"/>
            <w:tcBorders>
              <w:bottom w:val="single" w:color="D9D9D9" w:sz="4" w:space="0"/>
            </w:tcBorders>
            <w:shd w:val="clear" w:color="auto" w:fill="auto"/>
          </w:tcPr>
          <w:p w:rsidRPr="002F4B16" w:rsidR="00C56112" w:rsidP="006C26AD" w:rsidRDefault="00C56112" w14:paraId="5A4827D9"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1" name="Picture 8" descr="section"/>
                  <wp:cNvGraphicFramePr/>
                  <a:graphic>
                    <a:graphicData uri="http://schemas.openxmlformats.org/drawingml/2006/picture">
                      <pic:pic>
                        <pic:nvPicPr>
                          <pic:cNvPr id="0" name=""/>
                          <pic:cNvPicPr/>
                        </pic:nvPicPr>
                        <pic:blipFill>
                          <a:blip cstate="print" r:embed="rId9"/>
                          <a:stretch>
                            <a:fillRect/>
                          </a:stretch>
                        </pic:blipFill>
                        <pic:spPr>
                          <a:xfrm>
                            <a:off x="0" y="0"/>
                            <a:ext cx="381000" cy="238125"/>
                          </a:xfrm>
                          <a:prstGeom prst="rect">
                            <a:avLst/>
                          </a:prstGeom>
                        </pic:spPr>
                      </pic:pic>
                    </a:graphicData>
                  </a:graphic>
                </wp:inline>
              </w:drawing>
            </w:r>
          </w:p>
        </w:tc>
        <w:tc>
          <w:tcPr>
            <w:tcW w:w="1575" w:type="dxa"/>
            <w:gridSpan w:val="2"/>
            <w:shd w:val="clear" w:color="auto" w:fill="F3F3F3"/>
          </w:tcPr>
          <w:p w:rsidRPr="002F4B16" w:rsidR="00C56112" w:rsidP="00E35BEF" w:rsidRDefault="00B123A0" w14:paraId="1D2D9A28" w14:textId="7BEC2BEA">
            <w:pPr>
              <w:rPr>
                <w:rFonts w:ascii="Calibri" w:hAnsi="Calibri"/>
                <w:sz w:val="18"/>
              </w:rPr>
            </w:pPr>
            <w:r>
              <w:rPr>
                <w:rFonts w:ascii="Calibri" w:hAnsi="Calibri"/>
                <w:sz w:val="18"/>
              </w:rPr>
              <w:t>0x000 </w:t>
            </w:r>
            <w:bookmarkStart w:name="_GoBack" w:id="0"/>
            <w:bookmarkEnd w:id="0"/>
          </w:p>
        </w:tc>
      </w:tr>
      <w:tr w:rsidRPr="002F4B16" w:rsidR="00792F2D" w:rsidTr="0012763A" w14:paraId="3B4F30A9" w14:textId="77777777">
        <w:tc>
          <w:tcPr>
            <w:tcW w:w="1170" w:type="dxa"/>
            <w:shd w:val="clear" w:color="auto" w:fill="F3F3F3"/>
          </w:tcPr>
          <w:p w:rsidRPr="002F4B16" w:rsidR="00792F2D" w:rsidP="006C26AD" w:rsidRDefault="002D5FE4" w14:paraId="3510A0DE" w14:textId="77777777">
            <w:pPr>
              <w:rPr>
                <w:rFonts w:ascii="Calibri" w:hAnsi="Calibri"/>
                <w:sz w:val="18"/>
              </w:rPr>
            </w:pPr>
            <w:r>
              <w:rPr>
                <w:rFonts w:ascii="Calibri" w:hAnsi="Calibri"/>
                <w:sz w:val="18"/>
              </w:rPr>
              <w:t xml:space="preserve">        offset </w:t>
            </w:r>
          </w:p>
        </w:tc>
        <w:tc>
          <w:tcPr>
            <w:tcW w:w="1170" w:type="dxa"/>
            <w:shd w:val="clear" w:color="auto" w:fill="FFFFFF" w:themeFill="background1"/>
          </w:tcPr>
          <w:p w:rsidRPr="002F4B16" w:rsidR="00792F2D" w:rsidP="006C26AD" w:rsidRDefault="00BC25D8" w14:paraId="59F838A4" w14:textId="77777777">
            <w:pPr>
              <w:rPr>
                <w:rFonts w:ascii="Calibri" w:hAnsi="Calibri"/>
                <w:sz w:val="18"/>
              </w:rPr>
            </w:pPr>
            <w:r>
              <w:rPr>
                <w:rFonts w:ascii="Calibri" w:hAnsi="Calibri"/>
                <w:sz w:val="18"/>
              </w:rPr>
              <w:t>0 </w:t>
            </w:r>
            <w:r w:rsidR="00C04A02">
              <w:rPr>
                <w:rFonts w:ascii="Calibri" w:hAnsi="Calibri"/>
                <w:sz w:val="18"/>
              </w:rPr>
              <w:t/>
            </w:r>
          </w:p>
        </w:tc>
        <w:tc>
          <w:tcPr>
            <w:tcW w:w="1170" w:type="dxa"/>
            <w:shd w:val="clear" w:color="auto" w:fill="F3F3F3"/>
          </w:tcPr>
          <w:p w:rsidRPr="002F4B16" w:rsidR="00792F2D" w:rsidP="006C26AD" w:rsidRDefault="002D5FE4" w14:paraId="22A1DD2C" w14:textId="77777777">
            <w:pPr>
              <w:rPr>
                <w:rFonts w:ascii="Calibri" w:hAnsi="Calibri"/>
                <w:sz w:val="18"/>
              </w:rPr>
            </w:pPr>
            <w:r>
              <w:rPr>
                <w:rFonts w:ascii="Calibri" w:hAnsi="Calibri"/>
                <w:sz w:val="18"/>
              </w:rPr>
              <w:t xml:space="preserve">      external </w:t>
            </w:r>
          </w:p>
        </w:tc>
        <w:tc>
          <w:tcPr>
            <w:tcW w:w="1170" w:type="dxa"/>
            <w:gridSpan w:val="2"/>
            <w:shd w:val="clear" w:color="auto" w:fill="FFFFFF" w:themeFill="background1"/>
          </w:tcPr>
          <w:p w:rsidRPr="002F4B16" w:rsidR="00792F2D" w:rsidP="006C26AD" w:rsidRDefault="00BC25D8" w14:paraId="36AEA28C" w14:textId="77777777">
            <w:pPr>
              <w:rPr>
                <w:rFonts w:ascii="Calibri" w:hAnsi="Calibri"/>
                <w:sz w:val="18"/>
              </w:rPr>
            </w:pPr>
            <w:r>
              <w:rPr>
                <w:rFonts w:ascii="Calibri" w:hAnsi="Calibri"/>
                <w:sz w:val="18"/>
              </w:rPr>
              <w:t> </w:t>
            </w:r>
            <w:r w:rsidR="00C04A02">
              <w:rPr>
                <w:rFonts w:ascii="Calibri" w:hAnsi="Calibri"/>
                <w:sz w:val="18"/>
              </w:rPr>
              <w:t/>
            </w:r>
          </w:p>
        </w:tc>
        <w:tc>
          <w:tcPr>
            <w:tcW w:w="1170" w:type="dxa"/>
            <w:shd w:val="clear" w:color="auto" w:fill="F3F3F3"/>
          </w:tcPr>
          <w:p w:rsidRPr="002F4B16" w:rsidR="00792F2D" w:rsidP="006C26AD" w:rsidRDefault="002D5FE4" w14:paraId="649EAC39" w14:textId="77777777">
            <w:pPr>
              <w:rPr>
                <w:rFonts w:ascii="Calibri" w:hAnsi="Calibri"/>
                <w:sz w:val="18"/>
              </w:rPr>
            </w:pPr>
            <w:r>
              <w:rPr>
                <w:rFonts w:ascii="Calibri" w:hAnsi="Calibri"/>
                <w:sz w:val="18"/>
              </w:rPr>
              <w:t xml:space="preserve">        repeat </w:t>
            </w:r>
          </w:p>
        </w:tc>
        <w:tc>
          <w:tcPr>
            <w:tcW w:w="1170" w:type="dxa"/>
            <w:gridSpan w:val="2"/>
            <w:shd w:val="clear" w:color="auto" w:fill="FFFFFF" w:themeFill="background1"/>
          </w:tcPr>
          <w:p w:rsidRPr="002F4B16" w:rsidR="00792F2D" w:rsidP="006C26AD" w:rsidRDefault="00BC25D8" w14:paraId="3641FEF8" w14:textId="77777777">
            <w:pPr>
              <w:rPr>
                <w:rFonts w:ascii="Calibri" w:hAnsi="Calibri"/>
                <w:sz w:val="18"/>
              </w:rPr>
            </w:pPr>
            <w:r>
              <w:rPr>
                <w:rFonts w:ascii="Calibri" w:hAnsi="Calibri"/>
                <w:sz w:val="18"/>
              </w:rPr>
              <w:t> </w:t>
            </w:r>
            <w:r w:rsidR="00C04A02">
              <w:rPr>
                <w:rFonts w:ascii="Calibri" w:hAnsi="Calibri"/>
                <w:sz w:val="18"/>
              </w:rPr>
              <w:t/>
            </w:r>
          </w:p>
        </w:tc>
        <w:tc>
          <w:tcPr>
            <w:tcW w:w="1170" w:type="dxa"/>
            <w:gridSpan w:val="2"/>
            <w:shd w:val="clear" w:color="auto" w:fill="F3F3F3"/>
          </w:tcPr>
          <w:p w:rsidRPr="002F4B16" w:rsidR="00792F2D" w:rsidP="006C26AD" w:rsidRDefault="002D5FE4" w14:paraId="1CDF3807" w14:textId="77777777">
            <w:pPr>
              <w:rPr>
                <w:rFonts w:ascii="Calibri" w:hAnsi="Calibri"/>
                <w:sz w:val="18"/>
              </w:rPr>
            </w:pPr>
            <w:r>
              <w:rPr>
                <w:rFonts w:ascii="Calibri" w:hAnsi="Calibri"/>
                <w:sz w:val="18"/>
              </w:rPr>
              <w:t xml:space="preserve">         size </w:t>
            </w:r>
          </w:p>
        </w:tc>
        <w:tc>
          <w:tcPr>
            <w:tcW w:w="1170" w:type="dxa"/>
            <w:shd w:val="clear" w:color="auto" w:fill="FFFFFF" w:themeFill="background1"/>
          </w:tcPr>
          <w:p w:rsidRPr="002F4B16" w:rsidR="00792F2D" w:rsidP="006C26AD" w:rsidRDefault="00BC25D8" w14:paraId="3A752668" w14:textId="77777777">
            <w:pPr>
              <w:rPr>
                <w:rFonts w:ascii="Calibri" w:hAnsi="Calibri"/>
                <w:sz w:val="18"/>
              </w:rPr>
            </w:pPr>
            <w:r>
              <w:rPr>
                <w:rFonts w:ascii="Calibri" w:hAnsi="Calibri"/>
                <w:sz w:val="18"/>
              </w:rPr>
              <w:t>2048 </w:t>
            </w:r>
            <w:r w:rsidR="00C04A02">
              <w:rPr>
                <w:rFonts w:ascii="Calibri" w:hAnsi="Calibri"/>
                <w:sz w:val="18"/>
              </w:rPr>
              <w:t/>
            </w:r>
          </w:p>
        </w:tc>
      </w:tr>
      <w:tr w:rsidRPr="002F4B16" w:rsidR="00C56112" w:rsidTr="0012763A" w14:paraId="7695C2A0" w14:textId="77777777">
        <w:trPr>
          <w:trHeight w:val="20" w:hRule="exact"/>
        </w:trPr>
        <w:tc>
          <w:tcPr>
            <w:tcW w:w="9360" w:type="dxa"/>
            <w:gridSpan w:val="11"/>
            <w:shd w:val="clear" w:color="auto" w:fill="auto"/>
          </w:tcPr>
          <w:p w:rsidRPr="002F4B16" w:rsidR="00C56112" w:rsidP="006C26AD" w:rsidRDefault="00C56112" w14:paraId="680A84CE" w14:textId="77777777">
            <w:pPr>
              <w:rPr>
                <w:rFonts w:ascii="Calibri" w:hAnsi="Calibri"/>
                <w:sz w:val="18"/>
              </w:rPr>
            </w:pPr>
          </w:p>
        </w:tc>
      </w:tr>
      <w:tr w:rsidRPr="002F4B16" w:rsidR="00C56112" w:rsidTr="0012763A" w14:paraId="5E7F0BBE" w14:textId="77777777">
        <w:trPr>
          <w:trHeight w:val="20" w:hRule="exact"/>
        </w:trPr>
        <w:tc>
          <w:tcPr>
            <w:tcW w:w="9360" w:type="dxa"/>
            <w:gridSpan w:val="11"/>
            <w:shd w:val="clear" w:color="auto" w:fill="auto"/>
          </w:tcPr>
          <w:p w:rsidRPr="002F4B16" w:rsidR="00C56112" w:rsidP="006C26AD" w:rsidRDefault="00C56112" w14:paraId="6A5874A0" w14:textId="77777777">
            <w:pPr>
              <w:rPr>
                <w:rFonts w:ascii="Calibri" w:hAnsi="Calibri"/>
                <w:sz w:val="18"/>
              </w:rPr>
            </w:pPr>
          </w:p>
        </w:tc>
      </w:tr>
      <w:tr w:rsidRPr="003D0491" w:rsidR="008C3977" w:rsidTr="0012763A" w14:paraId="517CCBF1" w14:textId="77777777">
        <w:tc>
          <w:tcPr>
            <w:tcW w:w="9360" w:type="dxa"/>
            <w:gridSpan w:val="11"/>
            <w:shd w:val="clear" w:color="auto" w:fill="auto"/>
          </w:tcPr>
          <w:p w:rsidRPr="003D0491" w:rsidR="008C3977" w:rsidP="009C26CD" w:rsidRDefault="00BC25D8" w14:paraId="4AF26E43" w14:textId="77777777">
            <w:pPr>
              <w:rPr>
                <w:rFonts w:ascii="Calibri" w:hAnsi="Calibri"/>
                <w:sz w:val="18"/>
              </w:rPr>
            </w:pPr>
            <w:r>
              <w:rPr>
                <w:rFonts w:ascii="Calibri" w:hAnsi="Calibri"/>
                <w:sz w:val="18"/>
              </w:rPr>
              <w:t>NOTE: Basically, the reset values of command I/O interface are pseudo-values. But it can be initialized as 0x0 when the host run INIT_VPU of ref_sw and cleared it.{range=2048} </w:t>
            </w:r>
            <w:r w:rsidR="00C04A02">
              <w:rPr>
                <w:rFonts w:ascii="Calibri" w:hAnsi="Calibri"/>
                <w:sz w:val="18"/>
              </w:rPr>
              <w:t/>
            </w:r>
          </w:p>
        </w:tc>
      </w:tr>
    </w:tbl>
    <w:p w:rsidRPr="002F4B16" w:rsidR="00BB32A5" w:rsidP="00BB32A5" w:rsidRDefault="00BB32A5" w14:paraId="3BA8C0F5"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1.1.1.70.0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CMD_INIT_SEQ_OPTION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0"/>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0x204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516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Decode picture header option{alt_mode=CMD_DEC_PIC_OPTION_signal=1;virtualpairUid=2022-09-0709:27:31T173acdd5-3dd6-4841-8584-d31cbbc63a2c;alternate_reg=CMD_DEC_PIC_OPTION}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5:0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INIT_SEQ_OPTION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0x01: INIT_SEQ </w:t>
            </w:r>
          </w:p>
          <w:p>
            <w:r>
              <w:t xml:space="preserve">0x11: INIT_SEQ (w/ Thumbnail mode){has_reset=0}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1.1.1.71.0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CMD_OPTION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1"/>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0x204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516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Command option{alt_mode=CMD_DEC_PIC_OPTION_signal=2;virtualpairUid=2022-09-0709:27:31T173acdd5-3dd6-4841-8584-d31cbbc63a2c;alternate_reg=CMD_DEC_PIC_OPTION}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if COMMAND is QUERY, CMD_OPTION is as follows. </w:t>
            </w:r>
          </w:p>
          <w:p>
            <w:r>
              <w:t xml:space="preserve">    2 : ENC_GET_RESULT, DEC_GET_RESULT </w:t>
            </w:r>
          </w:p>
          <w:p>
            <w:r>
              <w:t xml:space="preserve">    3 : ENC_FW_STATUS (for debugging purpose) </w:t>
            </w:r>
          </w:p>
          <w:p>
            <w:r>
              <w:t xml:space="preserve">    6 : GET_WR_PTR </w:t>
            </w:r>
          </w:p>
          <w:p>
            <w:r>
              <w:t xml:space="preserve">otherwise, refer to description in the relevant command.{has_reset=0}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1.1.1.72.0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CMD_SET_FB_OPTION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2"/>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0x204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516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CMD_SET_FB_OPTION {alt_mode=CMD_DEC_PIC_OPTION_signal=3;virtualpairUid=2022-09-0709:27:31T173acdd5-3dd6-4841-8584-d31cbbc63a2c;alternate_reg=CMD_DEC_PIC_OPTION}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RSVD{has_reset=0}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26:26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NON_REF_FBC_WRITING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0: disable FBC writing for non-reference pictures. (default) </w:t>
            </w:r>
          </w:p>
          <w:p>
            <w:r>
              <w:t xml:space="preserve">1: enable FBC writing for all pictures for verification.{has_reset=0}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25:20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19:16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FB_ENDIAN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Framebuffer endianness. This is applied to only decoder.{has_reset=0}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4:4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SETUP_DONE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Setup Done </w:t>
            </w:r>
          </w:p>
          <w:p>
            <w:r>
              <w:t xml:space="preserve">Please set this flag as 1 when setup for frame buffer is done{has_reset=0}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3:3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FB_GROUP_INDICATOR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shall be 1{has_reset=0}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SET_FB_MODE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*0: Set FB* </w:t>
            </w:r>
          </w:p>
          <w:p>
            <w:r>
              <w:t xml:space="preserve">1: Update FB{has_reset=0}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1.1.1.93.0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CMD_SET_PARAM_OPTION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3"/>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0x204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516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CMD_SET_PARAM_OPTION{alt_mode=CMD_DEC_PIC_OPTION_signal=4;virtualpairUid=2022-09-0709:27:31T173acdd5-3dd6-4841-8584-d31cbbc63a2c;alternate_reg=CMD_DEC_PIC_OPTION}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SET_PARAM_OPTION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ENC_SET_PARAM command option </w:t>
            </w:r>
          </w:p>
          <w:p>
            <w:r>
              <w:t xml:space="preserve">*0x0 : SET_PARAM* </w:t>
            </w:r>
          </w:p>
          <w:p>
            <w:r>
              <w:t xml:space="preserve">0x1 : CHANGE_PARAM{has_reset=0}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1.1.1.94.0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CMD_BS_RD_PTR_DEC_PIC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4"/>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0x300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768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read pointer on Bitstream buffer{alt_mode=CMD_BS_RD_PTR_signal=1;virtualpairUid=2022-09-0709:27:31T927ba960-7865-42b9-b066-08646b1e13ba;alternate_reg=CMD_BS_RD_PTR}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RD_PTR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Start address of bitstream buffer (in line buffer mode only){has_reset=0}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1.1.1.95.0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CMD_BS_START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5"/>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0x300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768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Bitstream buffer start address{alt_mode=CMD_BS_RD_PTR_signal=2;virtualpairUid=2022-09-0709:27:31T927ba960-7865-42b9-b066-08646b1e13ba;alternate_reg=CMD_BS_RD_PTR}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BS_START_ADDR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Start address of bitstream buffer (in line buffer mode only) </w:t>
            </w:r>
          </w:p>
          <w:p>
            <w:r>
              <w:t xml:space="preserve">It should be aligned in bus width (128bit/16 byte), but we highly recommend to be aligned in 4KB{has_reset=0}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1.1.1.96.0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CMD_CREATE_INST_ADDR_WORK_BUF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6"/>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0x300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768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Work buffer base address{alt_mode=CMD_BS_RD_PTR_signal=3;virtualpairUid=2022-09-0709:27:31T927ba960-7865-42b9-b066-08646b1e13ba;alternate_reg=CMD_BS_RD_PTR}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WORK_BUF_BASE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Base address of work buffer for each instance </w:t>
            </w:r>
          </w:p>
          <w:p>
            <w:r>
              <w:t xml:space="preserve">This address should be aligned in 4KB boundary.{has_reset=0}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1.1.1.97.0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CMD_ENC_SEQ_SET_PARAM_ENABLE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7"/>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0x300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768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Enabling flags for parameter changing{alt_mode=CMD_BS_RD_PTR_signal=4;virtualpairUid=2022-09-0709:27:31T927ba960-7865-42b9-b066-08646b1e13ba;alternate_reg=CMD_BS_RD_PTR}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31:28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27:27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ENABLE_SET_QUANT_PARAM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enables to change CMD_ENC_SEQ_QUANT_PARAM_0 and CMD_ENC_SEQ_QUANT_PARAM_1.{has_reset=0}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26:26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ENABLE_SET_QROUND_OFFSET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enables to change CMD_ENC_SEQ_QROUND_OFFSET.{has_reset=0}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25:23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22:22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ENABLE_SET_BG_PARAM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enables to change CMD_ENC_SEQ_BG_PARAM.{has_reset=0}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RSVD2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20:20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ENABLE_SET_VUI_HRD_PARAM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enables to change CMD_ENC_SEQ_NON_VCL_PARAM and CMD_ENC_SEQ_VUI_RBSP_ADDR, CMD_ENC_SEQ_HRD_RBSP_ADDR.{has_reset=0}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19:15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RSVD3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14:14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ENABLE_SET_RC_VBV_BUFFER_SIZE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enables to change CMD_ENC_SEQ_RC_VBV_BUFFER_SIZE.{has_reset=0}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13:13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ENABLE_SET_RC_MAX_BITRATE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enables to change CMD_ENC_SEQ_RC_MAX_BITRATE.{has_reset=0}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12:12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ENABLE_SET_MIN_MAX_QP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enables to change CMD_ENC_SEQ_INTRA_MIN_MAX_QP and CMD_ENC_SEQ_INTER_MIN_MAX_QP.{has_reset=0}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11:11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ENABLE_SET_RC_PARAM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enables to change CMD_ENC_SEQ_RC_PARAM.{has_reset=0}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10:10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ENABLE_SET_RC_TARGET_RATE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enables to change CMD_ENC_SEQ_RC_TARGET_RATE.{has_reset=0}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9:7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RSVD4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ENABLE_SET_SLICE_PARAM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enables to change CMD_ENC_SEQ_SLICE.{has_reset=0}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5:5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RSVD5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4:4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ENABLE_SET_TEMPORAL_QP_PARAM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It enables to change CMD_ENC_SEQ_TEMPORAL_QP_PARAM. </w:t>
            </w:r>
          </w:p>
          <w:p>
            <w:r>
              <w:t xml:space="preserve"> - CODECAPI_AVEncVideoEncodeQp </w:t>
            </w:r>
          </w:p>
          <w:p>
            <w:r>
              <w:t xml:space="preserve"> - CODECAPI_AVEncVideoEncodeFrameTypeQp{has_reset=0}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3:3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RSVD6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ENABLE_SET_INTRA_PARAM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enables to change CMD_ENC_SEQ_INTRA_PARAM/CMD_ENC_SEQ_INTRA_PARAM_AVC.{has_reset=0}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ENABLE_SET_TEMPORAL_COUNT_PARAM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It enables to change CMD_ENC_SEQ_TEMPORAL_COUNT_PARAM. </w:t>
            </w:r>
          </w:p>
          <w:p>
            <w:r>
              <w:t xml:space="preserve"> - CODECAPI_AVTemporalLayerCount{has_reset=0}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0:0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ENABLE_SET_PPS_PARAM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enables to change CMD_ENC_SEQ_PPS_PARAM.{has_reset=0}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1.1.1.98.0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CMD_SET_FB_COMMON_PIC_INFO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8"/>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0x300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768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DPB information{alt_mode=CMD_BS_RD_PTR_signal=5;virtualpairUid=2022-09-0709:27:31T927ba960-7865-42b9-b066-08646b1e13ba;alternate_reg=CMD_BS_RD_PTR}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31:31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PVRIC_ENABLE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This field enables VPU to generate PVRIC format of decoded frames. </w:t>
            </w:r>
          </w:p>
          <w:p>
            <w:r>
              <w:t xml:space="preserve">0: BWB format </w:t>
            </w:r>
          </w:p>
          <w:p>
            <w:r>
              <w:t xml:space="preserve">1: PVRIC format </w:t>
            </w:r>
          </w:p>
          <w:p>
            <w:r>
              <w:t xml:space="preserve">[NOTE] This is valid only if PVRIC hardware is included in the product.{has_reset=0}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30:30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AFBC_ENABLE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This field enables VPU to generate AFBC(Arm Frame Buffer Compression) format of decoded frames. </w:t>
            </w:r>
          </w:p>
          <w:p>
            <w:r>
              <w:t xml:space="preserve">0: BWB format </w:t>
            </w:r>
          </w:p>
          <w:p>
            <w:r>
              <w:t xml:space="preserve">1: AFBC format </w:t>
            </w:r>
          </w:p>
          <w:p>
            <w:r>
              <w:t xml:space="preserve">[NOTE] This is valid only if AFBC hardware is included in the product.{has_reset=0}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29:29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28:28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BWB_ENABLE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This field indicates whether target frame buffers are used for uncompressed linear frame. </w:t>
            </w:r>
          </w:p>
          <w:p>
            <w:r>
              <w:t xml:space="preserve">0: Target frame buffers are compressed frames. </w:t>
            </w:r>
          </w:p>
          <w:p>
            <w:r>
              <w:t xml:space="preserve">1: Target frame buffers are uncompressed linear frames.{has_reset=0}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27:27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CSC_ENABLE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This field indicates whether to enable CSC (color space conversion) or not. </w:t>
            </w:r>
          </w:p>
          <w:p>
            <w:r>
              <w:t xml:space="preserve">0 : disable CSC. (output: YCbCr) </w:t>
            </w:r>
          </w:p>
          <w:p>
            <w:r>
              <w:t xml:space="preserve">1 : enable CSC. (output: RGB) </w:t>
            </w:r>
          </w:p>
          <w:p>
            <w:r>
              <w:t xml:space="preserve">This field  is valid only if BWB_ENABLE is 1. </w:t>
            </w:r>
          </w:p>
          <w:p>
            <w:r>
              <w:t xml:space="preserve">[NOTE] This is valid only if CSC hardware is included in the product.{has_reset=0}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26:26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ONE_PLANE_OUTPUT_ENABLE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This field indicates enable 1 plane output </w:t>
            </w:r>
          </w:p>
          <w:p>
            <w:r>
              <w:t xml:space="preserve">0 : disalbe 1-plane output </w:t>
            </w:r>
          </w:p>
          <w:p>
            <w:r>
              <w:t xml:space="preserve">1 : enable 1-plane output </w:t>
            </w:r>
          </w:p>
          <w:p>
            <w:r>
              <w:t xml:space="preserve">[NOTE]  YUV444 support 1 plane output. </w:t>
            </w:r>
          </w:p>
          <w:p>
            <w:r>
              <w:t xml:space="preserve">This field  is valid only if BWB_ENABLE is 1.{has_reset=0}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25:24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PIXEL_FORMAT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This filed indicates pixel format of the bitstream </w:t>
            </w:r>
          </w:p>
          <w:p>
            <w:r>
              <w:t xml:space="preserve">0 : YUV420 </w:t>
            </w:r>
          </w:p>
          <w:p>
            <w:r>
              <w:t xml:space="preserve">1 : YUV422 </w:t>
            </w:r>
          </w:p>
          <w:p>
            <w:r>
              <w:t xml:space="preserve">2 : YUV444 </w:t>
            </w:r>
          </w:p>
          <w:p>
            <w:r>
              <w:t xml:space="preserve">This field  is valid only if BWB_ENABLE is 1.{has_reset=0}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23:23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PIXEL_ORDER_MODE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Pixel ordering in a bus word </w:t>
            </w:r>
          </w:p>
          <w:p>
            <w:r>
              <w:t xml:space="preserve">0: decreasing ordering - pixel position is decreasing as byte address in a bus is increaing. </w:t>
            </w:r>
          </w:p>
          <w:p>
            <w:r>
              <w:t xml:space="preserve">1: incrsing ordering - pixel position is increasing as byte address in a bus is increaing. </w:t>
            </w:r>
          </w:p>
          <w:p>
            <w:r>
              <w:t xml:space="preserve">[NOTE] Pixel position is always increasing as word address is increasing. </w:t>
            </w:r>
          </w:p>
          <w:p>
            <w:r>
              <w:t xml:space="preserve">This field  is valid only if BWB_ENABLE is 1.{has_reset=0}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22:20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PIXEL_OUTPUT_MODE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[22] </w:t>
            </w:r>
          </w:p>
          <w:p>
            <w:r>
              <w:t xml:space="preserve">0 : MSB justified pixel </w:t>
            </w:r>
          </w:p>
          <w:p>
            <w:r>
              <w:t xml:space="preserve">1 : LSB justified pixel </w:t>
            </w:r>
          </w:p>
          <w:p>
            <w:r>
              <w:t xml:space="preserve">[21:20] </w:t>
            </w:r>
          </w:p>
          <w:p>
            <w:r>
              <w:t xml:space="preserve">0 : BWB output mode 0 (10bit/pixel -&gt; 8bit/pixel) </w:t>
            </w:r>
          </w:p>
          <w:p>
            <w:r>
              <w:t xml:space="preserve">1 : BWB output mode 1 (16bit/pixel) </w:t>
            </w:r>
          </w:p>
          <w:p>
            <w:r>
              <w:t xml:space="preserve">2 : BWB output mode 2 (32bit/pixel) </w:t>
            </w:r>
          </w:p>
          <w:p>
            <w:r>
              <w:t xml:space="preserve">PIXEL_OUTPUT_MODE cannot be 2 if Chroma Output Format (COMMON_PIC_INFO[18:16]) is set as packed mode (4~7) </w:t>
            </w:r>
          </w:p>
          <w:p>
            <w:r>
              <w:t xml:space="preserve">Valid only if  BWB_ENABLE is 1.{has_reset=0}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19:19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18:16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CHROMA_OUTPUT_FORMAT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BWB Chroma format </w:t>
            </w:r>
          </w:p>
          <w:p>
            <w:r>
              <w:t xml:space="preserve">0 : Planar mode - YV12 when YCbCr420, YV16 when YCbCr422 </w:t>
            </w:r>
          </w:p>
          <w:p>
            <w:r>
              <w:t xml:space="preserve">1 : Semi-planar mode, Cb/Cr interleaved - NV12 when YCbCr420,  NV16 when YCbCr422 </w:t>
            </w:r>
          </w:p>
          <w:p>
            <w:r>
              <w:t xml:space="preserve">3 : Semi-planar mode, Cb/Cr interleaved - NV21 when YCbCr420, NV61 when YCbCr422 </w:t>
            </w:r>
          </w:p>
          <w:p>
            <w:r>
              <w:t xml:space="preserve">Valid only if  BWB_ENABLE is 1.{has_reset=0}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15:0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FB_STRIDE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Stride for the storing alignment{has_reset=0}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1.1.1.99.0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RET_DEC_ADDR_USERDATA_BASE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9"/>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0x300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768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User Data Buffer Base Address{alt_mode=CMD_BS_RD_PTR_signal=6;virtualpairUid=2022-09-0709:27:31T927ba960-7865-42b9-b066-08646b1e13ba;alternate_reg=CMD_BS_RD_PTR}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USER_DATA_BUF_BASE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 support standard : H265/H264 </w:t>
            </w:r>
          </w:p>
          <w:p>
            <w:r>
              <w:t xml:space="preserve">Base address of user data buffer </w:t>
            </w:r>
          </w:p>
          <w:p>
            <w:r>
              <w:t xml:space="preserve">User data buffer holds SEI, SPS, and VUI information. This address should be aligned in 4K boundary. </w:t>
            </w:r>
          </w:p>
          <w:p>
            <w:r>
              <w:t xml:space="preserve">VPU reports user data of the decoded frame if user data exists in the decoded frame and the relevant user data report option is enabled. User data buffering/reordering is required to sync user data with display frame.{has_reset=0}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1.1.1.100.0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RET_ENC_RD_PTR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0"/>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0x300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768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bitstream buffer read pointer{alt_mode=CMD_BS_RD_PTR_signal=7;virtualpairUid=2022-09-0709:27:31T927ba960-7865-42b9-b066-08646b1e13ba;alternate_reg=CMD_BS_RD_PTR}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RD_PTR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The start address of CPB where bitstream reads{has_reset=0}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1.1.1.101.0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RET_ENC_RD_PTR_QUERY_ENC_FW_STATUS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1"/>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0x300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768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bitstream buffer read pointer{alt_mode=CMD_BS_RD_PTR_signal=8;virtualpairUid=2022-09-0709:27:31T927ba960-7865-42b9-b066-08646b1e13ba;alternate_reg=CMD_BS_RD_PTR}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RD_PTR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The start address of CPB where bitstream reads{has_reset=0}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1.1.1.103.0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RET_QUERY_ENC_BS_RD_PTR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2"/>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0x300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768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 {alt_mode=CMD_BS_RD_PTR_signal=9;virtualpairUid=2022-09-0709:27:31T927ba960-7865-42b9-b066-08646b1e13ba;alternate_reg=CMD_BS_RD_PTR}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QUERY_ENC_BS_RD_PTR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The start position of bistream buffer for the currnetly encoded picture.{has_reset=0}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1.1.1.104.0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CMD_BS_WR_PTR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3"/>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0x304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772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Bitstream buffer write pointer{alt_mode=CMD_BS_SIZE_signal=1;virtualpairUid=2022-09-0709:27:31T93109875-62e0-4860-bc83-f143828565a6;alternate_reg=CMD_BS_SIZE}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WR_PTR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End address of bitstream for handling current command </w:t>
            </w:r>
          </w:p>
          <w:p>
            <w:r>
              <w:t xml:space="preserve">Host can update this register anytime. If a bitstream_empty interrupt is asserted, host processor should do either feed more bitstream and update WR_PTR or set EXPLICIT_END to complete decoding anyhow.{has_reset=0}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1.1.1.105.0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CMD_BS_WR_PTR_DEC_PIC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4"/>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0x304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772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write pointer on Bitstream buffer{alt_mode=CMD_BS_SIZE_signal=2;virtualpairUid=2022-09-0709:27:31T93109875-62e0-4860-bc83-f143828565a6;alternate_reg=CMD_BS_SIZE}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WR_PTR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WR_PTR{has_reset=0}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1.1.1.106.0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CMD_CREATE_INST_WORK_BUF_SIZE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5"/>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0x304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772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Work buffer size{alt_mode=CMD_BS_SIZE_signal=3;virtualpairUid=2022-09-0709:27:31T93109875-62e0-4860-bc83-f143828565a6;alternate_reg=CMD_BS_SIZE}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WORK_BUF_SIZE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Size of work buffer (4KB boundary) </w:t>
            </w:r>
          </w:p>
          <w:p>
            <w:r>
              <w:t xml:space="preserve">The size of work buffer should be larger than required minimum work buffer size. This address should be aligned in 4KB boundary.{has_reset=0}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1.1.1.107.0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CMD_ENC_SEQ_SRC_SIZE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6"/>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0x304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772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A size of source picture (MANDATORY){alt_mode=CMD_BS_SIZE_signal=4;virtualpairUid=2022-09-0709:27:31T93109875-62e0-4860-bc83-f143828565a6;alternate_reg=CMD_BS_SIZE}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SRC_HEIGHT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height of source picture in pixel (128 ~ 8192){has_reset=0}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15:0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SRC_WIDTH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width of source picture in pixel (256 ~ 8192){has_reset=0}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1.1.1.108.0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CMD_SET_FB_PIC_SIZE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7"/>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0x304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772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Decoded picture size{alt_mode=CMD_BS_SIZE_signal=5;virtualpairUid=2022-09-0709:27:31T93109875-62e0-4860-bc83-f143828565a6;alternate_reg=CMD_BS_SIZE}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PIC_WIDTH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Picture width of DPB </w:t>
            </w:r>
          </w:p>
          <w:p>
            <w:r>
              <w:t xml:space="preserve">When SCL_EN is 1 and BWB_ENABLE is 1, following restrictions are applied </w:t>
            </w:r>
          </w:p>
          <w:p>
            <w:r>
              <w:t xml:space="preserve">- output image width (support down scaler only 1- 1/8) </w:t>
            </w:r>
          </w:p>
          <w:p>
            <w:r>
              <w:t xml:space="preserve">- size range :32 ~ 8192 </w:t>
            </w:r>
          </w:p>
          <w:p>
            <w:r>
              <w:t xml:space="preserve">- size must be 4 align{has_reset=0}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15:0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PIC_HEIGHT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Picture height of DPB </w:t>
            </w:r>
          </w:p>
          <w:p>
            <w:r>
              <w:t xml:space="preserve">When SCL_EN is 1 and BWB_ENABLE is 1, following restrictions are applied </w:t>
            </w:r>
          </w:p>
          <w:p>
            <w:r>
              <w:t xml:space="preserve">- output image height (support down scaler only 1- 1/8) </w:t>
            </w:r>
          </w:p>
          <w:p>
            <w:r>
              <w:t xml:space="preserve">- size range :32 ~ 8192 </w:t>
            </w:r>
          </w:p>
          <w:p>
            <w:r>
              <w:t xml:space="preserve">- size must be 4 align{has_reset=0}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1.1.1.109.0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RET_DEC_USERDATA_SIZE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8"/>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0x304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772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User Data Buffer Size{alt_mode=CMD_BS_SIZE_signal=6;virtualpairUid=2022-09-0709:27:31T93109875-62e0-4860-bc83-f143828565a6;alternate_reg=CMD_BS_SIZE}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USER_DATA_BUF_SIZE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 support standard : H265/H264 </w:t>
            </w:r>
          </w:p>
          <w:p>
            <w:r>
              <w:t xml:space="preserve">Size of user data buffer{has_reset=0}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1.1.1.110.0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RET_ENC_WR_PTR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9"/>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0x304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772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bitstream buffer write pointer{alt_mode=CMD_BS_SIZE_signal=7;virtualpairUid=2022-09-0709:27:31T93109875-62e0-4860-bc83-f143828565a6;alternate_reg=CMD_BS_SIZE}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WR_PTR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The end address of CPB where bitstream writes{has_reset=0}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1.1.1.111.0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RET_ENC_WR_PTR_QUERY_ENC_FW_STATUS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0"/>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0x304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772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bitstream buffer write pointer{alt_mode=CMD_BS_SIZE_signal=8;virtualpairUid=2022-09-0709:27:31T93109875-62e0-4860-bc83-f143828565a6;alternate_reg=CMD_BS_SIZE}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WR_PTR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The end address of CPB where bitstream writes{has_reset=0}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1.1.1.113.0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RET_QUERY_ENC_BS_WR_PTR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1"/>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0x304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772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 {alt_mode=CMD_BS_SIZE_signal=9;virtualpairUid=2022-09-0709:27:31T93109875-62e0-4860-bc83-f143828565a6;alternate_reg=CMD_BS_SIZE}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QUERY_ENC_BS_WR_PTR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The end position of bistream buffer for the currnetly encoded picture{has_reset=0}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1.1.1.114.0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CMD_BS_OPTIONS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2"/>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0x308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776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Bitstream buffer option{alt_mode=CMD_BS_OPTION_signal=1;virtualpairUid=2022-09-0709:27:31Tf65c537b-3e95-47ab-8050-d9673202e17e;alternate_reg=CMD_BS_OPTION}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STREAM_FORMAT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Bitstream format (AV1) </w:t>
            </w:r>
          </w:p>
          <w:p>
            <w:r>
              <w:t xml:space="preserve">0 : IVF </w:t>
            </w:r>
          </w:p>
          <w:p>
            <w:r>
              <w:t xml:space="preserve">1 : OBU </w:t>
            </w:r>
          </w:p>
          <w:p>
            <w:r>
              <w:t xml:space="preserve">2 : ANNEXB{has_reset=0}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STREAM_END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This field makes VPU assume Stream End when there is no stream to feed in the buffer.{has_reset=0}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0:0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EXPLICIT_END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Explicit End </w:t>
            </w:r>
          </w:p>
          <w:p>
            <w:r>
              <w:t xml:space="preserve">When this field is set to 1, VPU assumes that bitstream buffer has at least one single frame and follows the tasks below. </w:t>
            </w:r>
          </w:p>
          <w:p>
            <w:r>
              <w:t xml:space="preserve">#  VPU decodes until the end of bitstream buffer (WR_PTR) even if the last 3 bytes are all 0. </w:t>
            </w:r>
          </w:p>
          <w:p>
            <w:r>
              <w:t xml:space="preserve">#  VPU returns success if it has decoded a frame successfully. </w:t>
            </w:r>
          </w:p>
          <w:p>
            <w:r>
              <w:t xml:space="preserve">If bitstream is insufficient to complete decoding a frame, VPU performs what it is supposed to do with the specified task in BS_SHORTAGE_OPTION of BS_PARAM. </w:t>
            </w:r>
          </w:p>
          <w:p>
            <w:r>
              <w:t xml:space="preserve"/>
            </w:r>
          </w:p>
          <w:p>
            <w:r>
              <w:t xml:space="preserve">If this flag is 0, </w:t>
            </w:r>
          </w:p>
          <w:p>
            <w:r>
              <w:t xml:space="preserve"># VPU decodes to the almost end of bitstream buffer (WR_PTR), but not to some bytes (less than 3). It intentionally does not consume some a few bytes, because VPU is not sure if the last bytes are  the start code of next NAL or they might not fill the offset in the CABAC. </w:t>
            </w:r>
          </w:p>
          <w:p>
            <w:r>
              <w:t xml:space="preserve"># VPU returns success if it has decoded a frame successfully. </w:t>
            </w:r>
          </w:p>
          <w:p>
            <w:r>
              <w:t xml:space="preserve">If bitstream is insufficient to complete decoding a frame, VPU stops decoding and waits for more bitstream to be filled. Then host processor can do either feed bitstream more or set EXPLICIT_END to complete decoding anyhow. </w:t>
            </w:r>
          </w:p>
          <w:p>
            <w:r>
              <w:t xml:space="preserve">BITSTREAM_EMPTY interrupt is asserted when EXPLITCT_END = 0 or </w:t>
            </w:r>
          </w:p>
          <w:p>
            <w:r>
              <w:t xml:space="preserve">when bitstream buffer is near empty (not real empty) for seamless decoding. </w:t>
            </w:r>
          </w:p>
          <w:p>
            <w:r>
              <w:t xml:space="preserve">CAUTION: Host processor can set this register any time, but cannot clear during command processing.{has_reset=0}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1.1.1.115.0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CMD_BS_OPTIONS_ENC_PIC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3"/>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0x308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776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Bitstream buffer option{alt_mode=CMD_BS_OPTION_signal=2;virtualpairUid=2022-09-0709:27:31Tf65c537b-3e95-47ab-8050-d9673202e17e;alternate_reg=CMD_BS_OPTION}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5:4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BS_ENDIAN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Endianness of bitstream buffer{has_reset=0}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1.1.1.116.0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CMD_ENC_SEQ_CUSTOM_MAP_ENDIAN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4"/>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0x308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776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Custom map endian (MANDATORY){alt_mode=CMD_BS_OPTION_signal=3;virtualpairUid=2022-09-0709:27:31Tf65c537b-3e95-47ab-8050-d9673202e17e;alternate_reg=CMD_BS_OPTION}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CUSTOM_MAP_ENDIAN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Endianness{has_reset=0}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1.1.1.117.0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CMD_SET_FB_NUM_FB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5"/>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0x308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776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The number of start/end frame buffer to set (max. 8 frame buffers can be set for one SET_FB command{alt_mode=CMD_BS_OPTION_signal=4;virtualpairUid=2022-09-0709:27:31Tf65c537b-3e95-47ab-8050-d9673202e17e;alternate_reg=CMD_BS_OPTION}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31:29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28:24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BWB_FB_START_IDX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The start frame buffer index to set{has_reset=0}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BWB_FB_END_IDX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The end frame buffer index to set{has_reset=0}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15:10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9:5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COL_FB_START_IDX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The start frame buffer index to set for Codec dedicated information buffer{has_reset=0}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4:0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COL_FB_END_IDX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The end frame buffer index to set for Codec dedicated information buffer{has_reset=0}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1.1.1.119.0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RET_ENC_NUM_REQUIRED_FB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6"/>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0x308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776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Minimum number of reference frame buffer required for encoding{alt_mode=CMD_BS_OPTION_signal=5;virtualpairUid=2022-09-0709:27:31Tf65c537b-3e95-47ab-8050-d9673202e17e;alternate_reg=CMD_BS_OPTION}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RET_MIN_FB_BUF_NUM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The minimum number of reference frame buffer for encoding (1 ~ 16){has_reset=0}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1.1.1.120.0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CMD_SET_FB_FBC_STRIDE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7"/>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0x30C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780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Frame buffer setting for compressed frame{alt_mode=CMD_ENC_SEQ_PARAM_signal=1;virtualpairUid=2022-09-0709:27:31Ta8acfb72-9691-4023-9e43-d4626272c979;alternate_reg=CMD_ENC_SEQ_PARAM}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FBC_LUMA_STRIDE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stride of FBC for luma component{has_reset=0}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15:0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FBC_CHROMA_STRIDE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stride of FBC for chroma component{has_reset=0}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1.1.1.121.0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CMD_USE_SEC_AXI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8"/>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0x30C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780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Secondary AXI usage option{alt_mode=CMD_ENC_SEQ_PARAM_signal=2;virtualpairUid=2022-09-0709:27:31Ta8acfb72-9691-4023-9e43-d4626272c979;alternate_reg=CMD_ENC_SEQ_PARAM}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SEC_AXI_LF_ROW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Use 2nd AXI temp buffer for Read channel of RDO row buffer.{has_reset=0}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0:0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SEC_AXI_RDO_ENABLE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Use 2nd AXI temp buffer for Read channel of LF row buffer.{has_reset=0}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1.1.1.122.0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CMD_USE_SEC_AXI_ENC_PIC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9"/>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0x30C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780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Secondary AXI usage option{alt_mode=CMD_ENC_SEQ_PARAM_signal=3;virtualpairUid=2022-09-0709:27:31Ta8acfb72-9691-4023-9e43-d4626272c979;alternate_reg=CMD_ENC_SEQ_PARAM}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SEC_AXI_RDO_ENABLE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Use 2nd AXI temp buffer for Read channel of RDO row buffer.{has_reset=0}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0:0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SEC_AXI_LF_ROW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Use 2nd AXI temp buffer for Read channel of LF row buffer.{has_reset=0}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1.1.1.123.0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RET_DEC_BS_RD_PTR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0"/>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0x30C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780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Bitstream buffer read pointer{alt_mode=CMD_ENC_SEQ_PARAM_signal=4;virtualpairUid=2022-09-0709:27:31Ta8acfb72-9691-4023-9e43-d4626272c979;alternate_reg=CMD_ENC_SEQ_PARAM}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BS_RD_PTR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VPU read address in the CPB. Host can feed bitstream data up to this address.{has_reset=0}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1.1.1.125.0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RET_MIN_SRC_BUF_NUM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1"/>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0x30C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780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Minimum number of source frame buffer required for encoding{alt_mode=CMD_ENC_SEQ_PARAM_signal=5;virtualpairUid=2022-09-0709:27:31Ta8acfb72-9691-4023-9e43-d4626272c979;alternate_reg=CMD_ENC_SEQ_PARAM}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RET_MIN_SRC_BUF_NUM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The minimum number of source frame buffer for encoding (1 ~ 16){has_reset=0}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1.1.1.126.0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CMD_ENC_REPORT_PARAM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2"/>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0x310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784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Report parameters{alt_mode=CMD_CREATE_INST_BS_PARAM_signal=1;virtualpairUid=2022-09-0709:27:32Te06ff2d0-7434-4684-be12-3c276b70f371;alternate_reg=CMD_CREATE_INST_BS_PARAM}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ENABLE_HISTO_EN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eanbles to report MV histogram count.{has_reset=0}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0:0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1.1.1.127.0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CMD_ENC_SEQ_PPS_PARAM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3"/>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0x310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784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Encoder picture parameters (MANDATORY){alt_mode=CMD_CREATE_INST_BS_PARAM_signal=2;virtualpairUid=2022-09-0709:27:32Te06ff2d0-7434-4684-be12-3c276b70f371;alternate_reg=CMD_CREATE_INST_BS_PARAM}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31:31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30:30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USE_ENTROPY_CODING_MODE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It enables CABAC. (AVC only) </w:t>
            </w:r>
          </w:p>
          <w:p>
            <w:r>
              <w:t xml:space="preserve">0 : CAVLC is used for entropy coding </w:t>
            </w:r>
          </w:p>
          <w:p>
            <w:r>
              <w:t xml:space="preserve">1 : CABAC is used for entropy coding{has_reset=0}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29:29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USE_TRANSFORM_8x8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enables transform 8x8.{has_reset=0}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28:24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Reserved </w:t>
            </w:r>
          </w:p>
          <w:p>
            <w:r>
              <w:t xml:space="preserve">It should be 0.{has_reset=0}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23:19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CR_QP_OFFSET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HEVC/AVC: QP offset for Cr color component{has_reset=0}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18:14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CB_QP_OFFSET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HEVC/AVC: QP offset for Cb color component{has_reset=0}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TC_OFFSET_DIV2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HEVC/AVC: TcOffsetDiv2 for deblocking filter{has_reset=0}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9:6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BETA_OFFSET_DIV2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HEVC/AVC: BetaOffsetDiv2 for deblocking filter </w:t>
            </w:r>
          </w:p>
          <w:p>
            <w:r>
              <w:t xml:space="preserve">AV1: LF sharpness{has_reset=0}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5:5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DISABLE_DBK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disables the in-loop deblocking filter.{has_reset=0}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4:3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RSVD2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USE_LF_CROSS_SLICE_BOUNDARY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enables the use of in-loop filtering across slice boundaries. (HEVC/AVC){has_reset=0}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CONSTRAINED_INTRA_PRED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enables constrained intra prediction. (HEVC/AVC){has_reset=0}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0:0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RSVD3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1.1.1.128.0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CMD_SEQ_CHANGE_ENABLE_FLAG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4"/>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0x310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784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
              <w:t xml:space="preserve">Sequence change enable flag </w:t>
            </w:r>
          </w:p>
          <w:p>
            <w:r>
              <w:t xml:space="preserve">If any bit flag of SEQ_CHANGE_ENABLE_FLAG is 1 and the syntax value corresponding the bit flag is changed with a newly activated SPS, VPU regards it as sequence change. </w:t>
            </w:r>
          </w:p>
          <w:p>
            <w:r>
              <w:t xml:space="preserve">VPU reports sequence change to RET_QUERY_DEC_NOTIFICATION register. Then VPU bumps out all of the pictures that remain in DPB and clears the reference flag.  However, there is an exception. If RET_QUERY_DEC_NOTIFICATION[17] is 1, VPU only reports the DPB index to be replaced wihtin the same sequence.{alt_mode=CMD_CREATE_INST_BS_PARAM_signal=3;virtualpairUid=2022-09-0709:27:32Te06ff2d0-7434-4684-be12-3c276b70f371;alternate_reg=CMD_CREATE_INST_BS_PARAM}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19:19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DEC_TEMP_ID_MODE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DPB count change enable flag{has_reset=0}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18:18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SEQ_CHANGE_ENABLE_FLAG_BITDEPTH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bit-depth change enable flag{has_reset=0}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17:17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SEQ_CHANGE_ENABLE_FLAG_INTER_RES_CHANGE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An inter resolution change enable flag for VP9/AV1{has_reset=0}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16:16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SEQ_CHANGE_ENABLE_FLAG_SIZE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picture size change enable flag{has_reset=0}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15:15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SEQ_CHANGE_ENABLE_FLAG_CHROMA_FORMAT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chroma format change enable flag{has_reset=0}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14:6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5:5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SEQ_CHANGE_ENABLE_FLAG_PROFILE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profile change enable flag{has_reset=0}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4:0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RSVD2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1.1.1.129.0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CMD_SET_FB_ADDR_LUMA_BASE0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5"/>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0x310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784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Luma base of index 0{alt_mode=CMD_CREATE_INST_BS_PARAM_signal=4;virtualpairUid=2022-09-0709:27:32Te06ff2d0-7434-4684-be12-3c276b70f371;alternate_reg=CMD_CREATE_INST_BS_PARAM}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LUMA_BASE0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Luma base address of DPB index 0 </w:t>
            </w:r>
          </w:p>
          <w:p>
            <w:r>
              <w:t xml:space="preserve">Compressed Luma base address of  DPB index 0{has_reset=0}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1.1.1.130.0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RET_DEC_SEQ_PARAM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6"/>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0x310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784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Bitstream sequence parameter information{alt_mode=CMD_CREATE_INST_BS_PARAM_signal=5;virtualpairUid=2022-09-0709:27:32Te06ff2d0-7434-4684-be12-3c276b70f371;alternate_reg=CMD_CREATE_INST_BS_PARAM}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31:30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PROFILE_SPACE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H.265 : the value of general_profile_space of active SPS. See H.265 annex A for detail information. </w:t>
            </w:r>
          </w:p>
          <w:p>
            <w:r>
              <w:t xml:space="preserve">AVS2 : the value of sample_precision 8{has_reset=0}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29:29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PROFILE_TIER_FLAG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H.265 : the value of general_tire_flag of active SPS{has_reset=0}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28:24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PROFILE_IDC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H.265/H.264 : the value of general_profile_idc of active SPS </w:t>
            </w:r>
          </w:p>
          <w:p>
            <w:r>
              <w:t xml:space="preserve">VP9 : the value of a profile of VP9 </w:t>
            </w:r>
          </w:p>
          <w:p>
            <w:r>
              <w:t xml:space="preserve">AVS2: the value of profile_id of active SPS </w:t>
            </w:r>
          </w:p>
          <w:p>
            <w:r>
              <w:t xml:space="preserve">AV1 :  the value of profile_ of sequence header{has_reset=0}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23:21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SPS_MAX_SUB_LAYER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H.265/H.264 : the value of maximum number of temporal sub-layers, sps_max_sub_layer_minus1+1, of active SPS </w:t>
            </w:r>
          </w:p>
          <w:p>
            <w:r>
              <w:t xml:space="preserve">AVS2 : the value of maximum number of temporal sub-layers if temporal_id_enable is 1. Then it returns 7.  Otherwise, it is 0.{has_reset=0}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20:20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19:12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PROFILE_COMPATIBILITY_FLAG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H.265 : the value of first 8 bits out of general_profile_compatiblity_flag[32] of active SPS. PROFILE_COMPATIBILITY_FLAG[i] is equal to general_profile_compatiblity_flag[i] with i = 0 to 7.{has_reset=0}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11:11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PROGRESS_SOURCE_FLAG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H.265 : the value of general_progressive_source_flag of active SPS </w:t>
            </w:r>
          </w:p>
          <w:p>
            <w:r>
              <w:t xml:space="preserve">AVS2 : the value of progressive_sequence of active SPS{has_reset=0}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10:10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INTERLACE_SOURCE_FLAG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H.265 : the value of general_interlaced_source_flag of active SPS </w:t>
            </w:r>
          </w:p>
          <w:p>
            <w:r>
              <w:t xml:space="preserve">AVS2 : the value of field_coded_sequence of active SPS{has_reset=0}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9:9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NON_PACKED_CONSTRAINT_FLAG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H.256 : the value of general_non_packed_constraint_flag of active SPS{has_reset=0}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8:8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FRAME_ONLY_CONSTRAINT_FLAG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H.265 : the value of general_frame_only_constraint_flag of active SPS </w:t>
            </w:r>
          </w:p>
          <w:p>
            <w:r>
              <w:t xml:space="preserve">AVS2 : the value of progressive_sequence of active SPS{has_reset=0}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7:0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LEVEL_IDC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H.265/H.264 : the value of general_level_idc of active SPS </w:t>
            </w:r>
          </w:p>
          <w:p>
            <w:r>
              <w:t xml:space="preserve">AVS2 : the value of level_id of active SPS </w:t>
            </w:r>
          </w:p>
          <w:p>
            <w:r>
              <w:t xml:space="preserve">AV1 :  the value of level_id of sequence header{has_reset=0}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1.1.1.132.0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RET_ENC_PIC_TYPE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7"/>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0x310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784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Encoded picture type{alt_mode=CMD_CREATE_INST_BS_PARAM_signal=6;virtualpairUid=2022-09-0709:27:32Te06ff2d0-7434-4684-be12-3c276b70f371;alternate_reg=CMD_CREATE_INST_BS_PARAM}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15:0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PIC_TYPE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The encoded picture type </w:t>
            </w:r>
          </w:p>
          <w:p>
            <w:r>
              <w:t xml:space="preserve">0 : I slice </w:t>
            </w:r>
          </w:p>
          <w:p>
            <w:r>
              <w:t xml:space="preserve">1 : P slice </w:t>
            </w:r>
          </w:p>
          <w:p>
            <w:r>
              <w:t xml:space="preserve">2 : B slice{has_reset=0}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1.1.1.133.0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CMD_ENC_SEQ_GOP_PARAM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8"/>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0x314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788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GOP structure designation (MANDATORY){alt_mode=CMD_DEC_SEI_MASK_signal=1;virtualpairUid=2022-09-0709:27:32Tcbc23275-2bfa-4d9e-b933-c6d6fb79bb1e;alternate_reg=CMD_DEC_SEI_MASK}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19:16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TEMPORAL_LAYER_COUNT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Temporal layer count ??number of temporal layer{has_reset=0}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15:12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11:11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EN_TEMPORAL_LAYER_3_QP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enables to change CMD_ENC_SEQ_TEMPORAL_LAYER_3_QP.{has_reset=0}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10:10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EN_TEMPORAL_LAYER_2_QP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enables to change CMD_ENC_SEQ_TEMPORAL_LAYER_2_QP.{has_reset=0}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9:9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EN_TEMPORAL_LAYER_1_QP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enables to change CMD_ENC_SEQ_TEMPORAL_LAYER_1_QP.{has_reset=0}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8:8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EN_TEMPORAL_LAYER_0_QP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enables to change CMD_ENC_SEQ_TEMPORAL_LAYER_0_QP.{has_reset=0}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7:0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GOP_PRESET_IDX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A GOP structure option </w:t>
            </w:r>
          </w:p>
          <w:p>
            <w:r>
              <w:t xml:space="preserve">0: Custom GOP </w:t>
            </w:r>
          </w:p>
          <w:p>
            <w:r>
              <w:t xml:space="preserve">1 : I-I-I-I,..I (all intra, gop_size=1) </w:t>
            </w:r>
          </w:p>
          <w:p>
            <w:r>
              <w:t xml:space="preserve">2 : I-P-P-P,... P (consecutive P, gop_size=1) </w:t>
            </w:r>
          </w:p>
          <w:p>
            <w:r>
              <w:t xml:space="preserve">3 : I-B-B-B,...B (consecutive B, gop_size=1) </w:t>
            </w:r>
          </w:p>
          <w:p>
            <w:r>
              <w:t xml:space="preserve">4 : I-B-P-B-P,... (gop_size=2) </w:t>
            </w:r>
          </w:p>
          <w:p>
            <w:r>
              <w:t xml:space="preserve">5 : I-B-B-B-P,... (gop_size=4) </w:t>
            </w:r>
          </w:p>
          <w:p>
            <w:r>
              <w:t xml:space="preserve">6 : I-P-P-P-P,... (consecutive P, gop_size=4) </w:t>
            </w:r>
          </w:p>
          <w:p>
            <w:r>
              <w:t xml:space="preserve">7 : I-B-B-B-B,... (consecutive B, gop_size=4) </w:t>
            </w:r>
          </w:p>
          <w:p>
            <w:r>
              <w:t xml:space="preserve">8 : I-B-B-B-B-B-B-B-B,... (random access, gop_size=8){has_reset=0}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1.1.1.134.0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CMD_SET_FB_ADDR_CB_BASE0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9"/>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0x314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788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Cb base of index 0{alt_mode=CMD_DEC_SEI_MASK_signal=2;virtualpairUid=2022-09-0709:27:32Tcbc23275-2bfa-4d9e-b933-c6d6fb79bb1e;alternate_reg=CMD_DEC_SEI_MASK}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CB_BASE0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Cb base address of DPB index 0 </w:t>
            </w:r>
          </w:p>
          <w:p>
            <w:r>
              <w:t xml:space="preserve">Compressed Cb and Cr base address of DPB index 0{has_reset=0}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1.1.1.135.0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RET_DEC_COLOR_SAMPLE_INFO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50"/>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0x314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788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Color Sample Information{alt_mode=CMD_DEC_SEI_MASK_signal=3;virtualpairUid=2022-09-0709:27:32Tcbc23275-2bfa-4d9e-b933-c6d6fb79bb1e;alternate_reg=CMD_DEC_SEI_MASK}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23:16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ASPECT_RATIO_IDC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H.265 : The value of aspect_ratio_idc of H.265. See Table E-1 of Annex E.2 of VUI of H.265 specification. If not decoded in the bitstream, the value of ASPECT_RATIO_IDC is equal to 0. </w:t>
            </w:r>
          </w:p>
          <w:p>
            <w:r>
              <w:t xml:space="preserve">AVS2 : The value of aspect_ratio of AVS2. See Table-39 of AVS2 specification.{has_reset=0}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12:12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LF_PIC_DBK_DISABLE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H.265 : 1 when both sao and loop filter are off. 0 otherwise. </w:t>
            </w:r>
          </w:p>
          <w:p>
            <w:r>
              <w:t xml:space="preserve">VP9 : 1 when loop filter is off. 0 otherwise.{has_reset=0}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11:8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COLOR_FORMAT_IDC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H.265/H.264 : Chroma sampling, chroma_format_idc. See H.265 spec clause 6.2 for more information </w:t>
            </w:r>
          </w:p>
          <w:p>
            <w:r>
              <w:t xml:space="preserve">AVS2 : The chroma sampling chroma_format_idc. See Table-36 of AVS2 specification.{has_reset=0}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7:4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BIT_DEPTH_CHROMA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Bit depth of chroma sample{has_reset=0}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BIT_DEPTH_LUMA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Bit depth of luma sample{has_reset=0}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1.1.1.137.0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RET_ENC_PIC_POC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51"/>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0x314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788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A POC value of encoded picture{alt_mode=CMD_DEC_SEI_MASK_signal=4;virtualpairUid=2022-09-0709:27:32Tcbc23275-2bfa-4d9e-b933-c6d6fb79bb1e;alternate_reg=CMD_DEC_SEI_MASK}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PIC_POC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POC value of the currently encoded picture{has_reset=0}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1.1.1.138.0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CMD_DEC_TEMPORAL_ID_PLUS1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52"/>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0x318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792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Max Decode Temporal ID{alt_mode=CMD_CREATE_ADDR_EXT_signal=1;virtualpairUid=2022-09-0709:27:32T38f35ffa-5d2c-443b-a1a3-7b811f6c6cdc;alternate_reg=CMD_CREATE_ADDR_EXT}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11:9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TARGET_DEC_SPATIAL_ID_PLUS1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Set an absolute target spatial ID (TARGET_DEC_SPATIAL_ID_PLUS1). (for AV1){has_reset=0}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8:8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DEC_TEMP_ID_MODE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Set the mode of temporal ID selection. </w:t>
            </w:r>
          </w:p>
          <w:p>
            <w:r>
              <w:t xml:space="preserve">0: use the target temporal_id as absolute value. </w:t>
            </w:r>
          </w:p>
          <w:p>
            <w:r>
              <w:t xml:space="preserve">@* TARGET_DEC_TEMP_ID = TARGET_DEC_TEMP_ID_PLUS1 -1 </w:t>
            </w:r>
          </w:p>
          <w:p>
            <w:r>
              <w:t xml:space="preserve">@* When use of absolute value for temporal target, decoder can keep the decoding layer ID. If the SPS_MAX_SUB_LAYER is changed in the bitstream, the temporal skip ratio can be changed. </w:t>
            </w:r>
          </w:p>
          <w:p>
            <w:r>
              <w:t xml:space="preserve">1: use the target temporal _id as relative value. </w:t>
            </w:r>
          </w:p>
          <w:p>
            <w:r>
              <w:t xml:space="preserve">@* TARGET_DEC_TEMP_ID = SPS_MAX_SUB_LAYER - REL_TARGET_TEMP_ID </w:t>
            </w:r>
          </w:p>
          <w:p>
            <w:r>
              <w:t xml:space="preserve">@* SPS_MAX_SUB_LAYER is signalled from bitstream. </w:t>
            </w:r>
          </w:p>
          <w:p>
            <w:r>
              <w:t xml:space="preserve">@* When use of relatvie value, decoder can keep the skip(discard) ratio regardless the change of SPS_MAX_SUB_LAYER in the bitstream{has_reset=0}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7:0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TARGET_DEC_TEMP_ID_PLUS1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If DEC_TEMP_ID_MODE is 0, this field is used as an absolute target temporal ID (TARGET_DEC_TEMP_ID_PLUS1). </w:t>
            </w:r>
          </w:p>
          <w:p>
            <w:r>
              <w:t xml:space="preserve">@* TARGET_DEC_TEMP_ID = TARGET_DEC_TEMP_ID_PLUS1 -1. </w:t>
            </w:r>
          </w:p>
          <w:p>
            <w:r>
              <w:t xml:space="preserve">@* Based on TARGET_DEC_TEMP_ID, </w:t>
            </w:r>
          </w:p>
          <w:p>
            <w:r>
              <w:t xml:space="preserve">@** 0x0 : it decodes a picture of all ranges of temporal ID, which means temporal ID decoding constraint off. </w:t>
            </w:r>
          </w:p>
          <w:p>
            <w:r>
              <w:t xml:space="preserve">@** 0x1 ~ 0x6 : it decodes a picture if the temporal ID is less than or equal to TARGET_DEC_TEMP_ID. It discards a picture when its temporal ID is greater than TARGET_DEC_TEMP_ID. </w:t>
            </w:r>
          </w:p>
          <w:p>
            <w:r>
              <w:t xml:space="preserve">If DEC_TEMP_ID_MODE is 1, this field is used as a relative target temporal ID (REL_TARGET_TEMP_ID). </w:t>
            </w:r>
          </w:p>
          <w:p>
            <w:r>
              <w:t xml:space="preserve">@* TARGET_DEC_TEMP_ID = SPS_MAX_SUB_LAYER - REL_TARGET_TEMP_ID </w:t>
            </w:r>
          </w:p>
          <w:p>
            <w:r>
              <w:t xml:space="preserve">@* It discards a picture when its temporal ID is greater than TARGET_DEC_TEMP_ID.{has_reset=0}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1.1.1.139.0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CMD_ENC_MV_HISTO_CLASS0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53"/>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0x318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792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CMD_ENC_MV_HISTO_CLASS0{alt_mode=CMD_CREATE_ADDR_EXT_signal=2;virtualpairUid=2022-09-0709:27:32T38f35ffa-5d2c-443b-a1a3-7b811f6c6cdc;alternate_reg=CMD_CREATE_ADDR_EXT}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MV_CLASS_THRESHOLD_0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MV threshold value for MV histogram class 0 (MV precison = 1/4-pel){has_reset=0}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15:0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MV_CLASS_THRESHOLD_1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MV threshold value for MV histogram class 1 (MV precison = 1/4-pel){has_reset=0}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1.1.1.140.0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CMD_ENC_SEQ_INTRA_PARAM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54"/>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0x318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792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Intra picture coding parameters for HEVC, AV1 (MANDATORY) {alt_mode=CMD_CREATE_ADDR_EXT_signal=3;virtualpairUid=2022-09-0709:27:32T38f35ffa-5d2c-443b-a1a3-7b811f6c6cdc;alternate_reg=CMD_CREATE_ADDR_EXT}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INTRA_PERIOD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A period of intra picture (0 ~ 1024) </w:t>
            </w:r>
          </w:p>
          <w:p>
            <w:r>
              <w:t xml:space="preserve">0 - implies an infinite period{has_reset=0}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15:11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10:9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EN_FORCED_IDR_HEADER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0 : ForcedIDRHeader off </w:t>
            </w:r>
          </w:p>
          <w:p>
            <w:r>
              <w:t xml:space="preserve">1 : Add Header at every IDR frame </w:t>
            </w:r>
          </w:p>
          <w:p>
            <w:r>
              <w:t xml:space="preserve">2 : Add Header at every I frame{has_reset=0}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8:3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INTRA_QP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quantization parameter of intra picture (0 ~ 51){has_reset=0}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DECODING_REFRESH_TYPE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A decoding refresh type of intra picture </w:t>
            </w:r>
          </w:p>
          <w:p>
            <w:r>
              <w:t xml:space="preserve">0 : Non-IRAP </w:t>
            </w:r>
          </w:p>
          <w:p>
            <w:r>
              <w:t xml:space="preserve">1 : CRA </w:t>
            </w:r>
          </w:p>
          <w:p>
            <w:r>
              <w:t xml:space="preserve">2 : IDR </w:t>
            </w:r>
          </w:p>
          <w:p>
            <w:r>
              <w:t xml:space="preserve">[NOTE] This parameter cannot be changed within the same sequence.�{has_reset=0}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1.1.1.141.0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CMD_ENC_SEQ_INTRA_PARAM_AVC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55"/>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0x318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792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Intra picture coding parameters for AVC (MANDATORY){alt_mode=CMD_CREATE_ADDR_EXT_signal=4;virtualpairUid=2022-09-0709:27:32T38f35ffa-5d2c-443b-a1a3-7b811f6c6cdc;alternate_reg=CMD_CREATE_ADDR_EXT}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31:30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29:28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EN_FORCED_IDR_HEADER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0: No forced header(SPS/PPS) </w:t>
            </w:r>
          </w:p>
          <w:p>
            <w:r>
              <w:t xml:space="preserve">1: Forced header before IDR frame </w:t>
            </w:r>
          </w:p>
          <w:p>
            <w:r>
              <w:t xml:space="preserve">2: Forced header before key frame{has_reset=0}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27:17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IDR_PERIOD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A period of IDR picture (0 ~ 2047) </w:t>
            </w:r>
          </w:p>
          <w:p>
            <w:r>
              <w:t xml:space="preserve">0 - implies an infinite period </w:t>
            </w:r>
          </w:p>
          <w:p>
            <w:r>
              <w:t xml:space="preserve">[NOTE] This parameter cannot be changed within the same sequence.{has_reset=0}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16:6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INTRA_PERIOD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A period of intra picture (0 ~ 2047) </w:t>
            </w:r>
          </w:p>
          <w:p>
            <w:r>
              <w:t xml:space="preserve">0 - implies an infinite period </w:t>
            </w:r>
          </w:p>
          <w:p>
            <w:r>
              <w:t xml:space="preserve">[NOTE] This parameter cannot be changed within the same sequence.{has_reset=0}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5:0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INTRA_QP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A quantization parameter of intra picture (0 ~ 51) </w:t>
            </w:r>
          </w:p>
          <w:p>
            <w:r>
              <w:t xml:space="preserve">{has_reset=0}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1.1.1.142.0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CMD_SET_FB_ADDR_CR_BASE0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56"/>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0x318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792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Cr base of index 0{alt_mode=CMD_CREATE_ADDR_EXT_signal=5;virtualpairUid=2022-09-0709:27:32T38f35ffa-5d2c-443b-a1a3-7b811f6c6cdc;alternate_reg=CMD_CREATE_ADDR_EXT}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CR_BASE0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Cr base address of DPB index 0{has_reset=0}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1.1.1.143.0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CMD_SET_FB_ADDR_FBC_Y_OFFSET0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57"/>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0x318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792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FBC luma offset base of index 0{alt_mode=CMD_CREATE_ADDR_EXT_signal=6;virtualpairUid=2022-09-0709:27:32T38f35ffa-5d2c-443b-a1a3-7b811f6c6cdc;alternate_reg=CMD_CREATE_ADDR_EXT}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FBC_LUMA_OFFSET_BASE0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Compressed Luma offset table base address of  DPB index 0 when FBC is used{has_reset=0}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1.1.1.144.0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RET_DEC_ASPECT_RATIO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58"/>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0x318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792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Sample Aspect Ratio{alt_mode=CMD_CREATE_ADDR_EXT_signal=7;virtualpairUid=2022-09-0709:27:32T38f35ffa-5d2c-443b-a1a3-7b811f6c6cdc;alternate_reg=CMD_CREATE_ADDR_EXT}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SAR_WIDTH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H.265 : the horizontal size of the sample aspect ratio. If it is not decoded in bitstream (VUI in case of H.265), the value of SarWidth is equal to 0. </w:t>
            </w:r>
          </w:p>
          <w:p>
            <w:r>
              <w:t xml:space="preserve">VP9 : N/A{has_reset=0}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15:0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SAR_HEIGHT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H.265 : the vertical size of the sample aspect ratio. If it is not decoded in bitstream(VUI in case of H.265), the value of SarHeight is equal to 0.{has_reset=0}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1.1.1.146.0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RET_ENC_PIC_IDX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59"/>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0x318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792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A frame buffer index of the encoded picture {alt_mode=CMD_CREATE_ADDR_EXT_signal=8;virtualpairUid=2022-09-0709:27:32T38f35ffa-5d2c-443b-a1a3-7b811f6c6cdc;alternate_reg=CMD_CREATE_ADDR_EXT}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PIC_IDX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Greater than or equal to 0 :  encoded picture buffer index </w:t>
            </w:r>
          </w:p>
          <w:p>
            <w:r>
              <w:t xml:space="preserve">-1 : encoding end </w:t>
            </w:r>
          </w:p>
          <w:p>
            <w:r>
              <w:t xml:space="preserve">-2 : encoding delay (default) </w:t>
            </w:r>
          </w:p>
          <w:p>
            <w:r>
              <w:t xml:space="preserve">-3 : header encoded only (no VCL) </w:t>
            </w:r>
          </w:p>
          <w:p>
            <w:r>
              <w:t xml:space="preserve">-4 : change of encoding parameter{has_reset=0}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1.1.1.147.0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CMD_ENC_MV_HISTO_CLASS1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60"/>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0x31C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796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CMD_ENC_MV_HISTO_CLASS1{alt_mode=CMD_DEC_FORCE_FB_LATENCY_PLUS1_signal=1;virtualpairUid=2022-09-0709:27:32T1b95734c-2e2e-4e4b-8df1-d6dcd5e28ac5;alternate_reg=CMD_DEC_FORCE_FB_LATENCY_PLUS1}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MV_CLASS_THRESHOLD_2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MV threshold value for MV histogram class 2 (MV precison = 1/4-pel){has_reset=0}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15:0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MV_CLASS_THRESHOLD_3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tile_y_meta_stride{has_reset=0}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1.1.1.148.0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CMD_ENC_SEQ_CONF_WIN_TOP_BOT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61"/>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0x31C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796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Top and bottom size for conformance window {alt_mode=CMD_DEC_FORCE_FB_LATENCY_PLUS1_signal=2;virtualpairUid=2022-09-0709:27:32T1b95734c-2e2e-4e4b-8df1-d6dcd5e28ac5;alternate_reg=CMD_DEC_FORCE_FB_LATENCY_PLUS1}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CONFORMACE_WINDOW_SIZE_BOTTOM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conformance bottom window size (0 ~ 8192){has_reset=0}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15:0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CONFORMACE_WINDOW_SIZE_TOP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conformance top window size (0 ~ 8192){has_reset=0}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1.1.1.149.0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CMD_SET_FB_ADDR_FBC_C_OFFSET0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62"/>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0x31C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796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FBC chroma offset base of index 0{alt_mode=CMD_DEC_FORCE_FB_LATENCY_PLUS1_signal=3;virtualpairUid=2022-09-0709:27:32T1b95734c-2e2e-4e4b-8df1-d6dcd5e28ac5;alternate_reg=CMD_DEC_FORCE_FB_LATENCY_PLUS1}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FBC_CHROMA_OFFSET_BASE0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If FBC is used, this is chroma offset base address of  DPB index 0. Otherwise, it is ignored.{has_reset=0}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1.1.1.150.0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RET_DEC_BIT_RATE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63"/>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0x31C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796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Maximum Bit Rate{alt_mode=CMD_DEC_FORCE_FB_LATENCY_PLUS1_signal=4;virtualpairUid=2022-09-0709:27:32T1b95734c-2e2e-4e4b-8df1-d6dcd5e28ac5;alternate_reg=CMD_DEC_FORCE_FB_LATENCY_PLUS1}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MAX_BIT_RATE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The maximum input bit rate for maxNumSubLayer, as specified in sub layer HRD parameter of H.265. </w:t>
            </w:r>
          </w:p>
          <w:p>
            <w:r>
              <w:t xml:space="preserve">The maximum input bit rate specified in active SPS of AVS2{has_reset=0}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1.1.1.152.0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RET_ENC_PIC_SLICE_NUM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64"/>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0x31C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796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Number of slice segments{alt_mode=CMD_DEC_FORCE_FB_LATENCY_PLUS1_signal=5;virtualpairUid=2022-09-0709:27:32T1b95734c-2e2e-4e4b-8df1-d6dcd5e28ac5;alternate_reg=CMD_DEC_FORCE_FB_LATENCY_PLUS1}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15:0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PIC_SLICE_NUM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The number of slices in the encoded picture{has_reset=0}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1.1.1.153.0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CMD_ENC_SEQ_CONF_WIN_LEFT_RIGHT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65"/>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0x320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800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Left and right size for conformance window{alt_mode=CMD_ENC_CUSTOM_MAP_OPTION_PARAM_signal=1;virtualpairUid=2022-09-0709:27:32Tfda4929d-ec37-4c3a-a063-12c2a1966d63;alternate_reg=CMD_ENC_CUSTOM_MAP_OPTION_PARAM}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CONFORMANCE_WINDOW_SIZE_RIGHT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conformance right window size (0 ~ 8192){has_reset=0}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15:0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CONFORMANCE_WINDOW_SIZE_LFET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conformance left window size (0 ~ 8192){has_reset=0}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1.1.1.154.0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CMD_SET_FB_ADDR_COL0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66"/>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0x320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800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Info base of index 0{alt_mode=CMD_ENC_CUSTOM_MAP_OPTION_PARAM_signal=2;virtualpairUid=2022-09-0709:27:32Tfda4929d-ec37-4c3a-a063-12c2a1966d63;alternate_reg=CMD_ENC_CUSTOM_MAP_OPTION_PARAM}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COL_BASE0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Codec dedicated information buffer for encoding/decoding </w:t>
            </w:r>
          </w:p>
          <w:p>
            <w:r>
              <w:t xml:space="preserve">HEVC/AVC: MV COL </w:t>
            </w:r>
          </w:p>
          <w:p>
            <w:r>
              <w:t xml:space="preserve">AV1 : CDF{has_reset=0}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1.1.1.155.0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RET_DEC_FRAME_RATE_NR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67"/>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0x320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800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Frame Rate Numerator{alt_mode=CMD_ENC_CUSTOM_MAP_OPTION_PARAM_signal=3;virtualpairUid=2022-09-0709:27:32Tfda4929d-ec37-4c3a-a063-12c2a1966d63;alternate_reg=CMD_ENC_CUSTOM_MAP_OPTION_PARAM}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FRAME_RATE_NR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It returns a frame rate numerator. This field is valid for H.265 and AVS2. </w:t>
            </w:r>
          </w:p>
          <w:p>
            <w:r>
              <w:t xml:space="preserve">If frame rate syntax is not decoded in bitstream, the value of FrameRateNr is equal to -1. </w:t>
            </w:r>
          </w:p>
          <w:p>
            <w:r>
              <w:t xml:space="preserve">If FRAME_RATE_NR and FRAME_RATE_DR are not-zero values, FrameRate is derived as follows. </w:t>
            </w:r>
          </w:p>
          <w:p>
            <w:r>
              <w:t xml:space="preserve">FrameRate =FRAME_RATE_NR/FRAME_RATE_DR. </w:t>
            </w:r>
          </w:p>
          <w:p>
            <w:r>
              <w:t xml:space="preserve">Otherwise if FRAME_RATE_NR or FRAME_RATE_DR are zero values, the value of FrameRate  is invalid.{has_reset=0}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1.1.1.157.0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RET_ENC_PIC_SKIP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68"/>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0x320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800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A picture skip flag {alt_mode=CMD_ENC_CUSTOM_MAP_OPTION_PARAM_signal=4;virtualpairUid=2022-09-0709:27:32Tfda4929d-ec37-4c3a-a063-12c2a1966d63;alternate_reg=CMD_ENC_CUSTOM_MAP_OPTION_PARAM}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7:1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PIC_SKIP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picture skip flag{has_reset=0}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1.1.1.158.0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CMD_ENC_SEQ_RDO_PARAM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69"/>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0x324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804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RDO coding options (MANDATORY){alt_mode=CMD_ENC_CUSTOM_MAP_OPTION_ADDR_signal=1;virtualpairUid=2022-09-0709:27:32Tce3f12d5-fc35-45e7-8b86-f1d2d4a4b6b3;alternate_reg=CMD_ENC_CUSTOM_MAP_OPTION_ADDR}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31:23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22:22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USE_CUSTOM_LAMBDA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enables to change CMD_ENC_CUSTOM_LAMBDA_ADDR.{has_reset=0}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ME_SEARCH_CENTER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It specifies a search center mode for motion estimation. </w:t>
            </w:r>
          </w:p>
          <w:p>
            <w:r>
              <w:t xml:space="preserve">0 : the ME search center is fixed as (0, 0). </w:t>
            </w:r>
          </w:p>
          <w:p>
            <w:r>
              <w:t xml:space="preserve">1 : the ME search center is decided by MVP (motion vertor prediction).{has_reset=0}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20:20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USE_CUSTOM_QP_MAP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enables custom QP map.{has_reset=0}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19:19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USE_CUSTOM_MODE_MAP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enables custom mode map.{has_reset=0}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18:18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17:17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USE_CUSTOM_QROUND_OFFSET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enables custom QRoundIntra and QRoundInter{has_reset=0}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16:10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RSVD2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9:8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INTRA_NXN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enables intra NxN Pu mode{has_reset=0}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7:5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RSVD3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4:4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DISABLE_COEF_CLEAR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Disables the transform coefficient clearing algorithm in P or B picture </w:t>
            </w:r>
          </w:p>
          <w:p>
            <w:r>
              <w:t xml:space="preserve"> 0 : All-zero coefficient block is evaluated additionally in RDO </w:t>
            </w:r>
          </w:p>
          <w:p>
            <w:r>
              <w:t xml:space="preserve"> 1 : All-zero coefficient block is not evaluated in RDO{has_reset=0}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3:3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USE_ADAPTIVE_ROUNDING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enables adaptive rounding and ignore QRoundIntra and QRoundInter{has_reset=0}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EN_HVS_QP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enables CU QP adjustment for subjective quality enhancement.{has_reset=0}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RSVD4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1.1.1.159.0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CMD_SET_FB_ADDR_SUB_SAMPLED_FB_BASE0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70"/>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0x324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804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Base address of sub-sampled frame buffer for index 0{alt_mode=CMD_ENC_CUSTOM_MAP_OPTION_ADDR_signal=2;virtualpairUid=2022-09-0709:27:32Tce3f12d5-fc35-45e7-8b86-f1d2d4a4b6b3;alternate_reg=CMD_ENC_CUSTOM_MAP_OPTION_ADDR}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SUB_SAMPLED_FB_BASE0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base address of frame buffer for sub sampled decoded frame 0{has_reset=0}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1.1.1.160.0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RET_DEC_FRAME_RATE_DR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71"/>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0x324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804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Frame Rate Denominator{alt_mode=CMD_ENC_CUSTOM_MAP_OPTION_ADDR_signal=3;virtualpairUid=2022-09-0709:27:32Tce3f12d5-fc35-45e7-8b86-f1d2d4a4b6b3;alternate_reg=CMD_ENC_CUSTOM_MAP_OPTION_ADDR}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FRAME_RATE_DR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It returns a frame rate denominator. This field is valid for H.265 and AVS2. </w:t>
            </w:r>
          </w:p>
          <w:p>
            <w:r>
              <w:t xml:space="preserve">If frame rate syntax is not decoded in bitstream, the value of FrameRateDr is equal to -1.{has_reset=0}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1.1.1.162.0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RET_ENC_PIC_NUM_INTRA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72"/>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0x324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804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Number of intra block{alt_mode=CMD_ENC_CUSTOM_MAP_OPTION_ADDR_signal=4;virtualpairUid=2022-09-0709:27:32Tce3f12d5-fc35-45e7-8b86-f1d2d4a4b6b3;alternate_reg=CMD_ENC_CUSTOM_MAP_OPTION_ADDR}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PIC_NUM_INTRA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The number of intra block in 8x8{has_reset=0}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1.1.1.163.0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CMD_SET_FB_ADDR_LUMA_BASE1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73"/>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0x328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808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Luma base of index 1{alt_mode=CMD_ENC_SEQ_SLICE_PARAM_signal=1;virtualpairUid=2022-09-0709:27:32T82a2a29b-f5f5-412f-9f20-e6fc01c64e82;alternate_reg=CMD_ENC_SEQ_SLICE_PARAM}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LUMA_BASE1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Luma base address of DPB index 1 </w:t>
            </w:r>
          </w:p>
          <w:p>
            <w:r>
              <w:t xml:space="preserve">Compressed Luma base address of  DPB index 1{has_reset=0}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1.1.1.164.0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RET_DEC_NUM_REQURED_FB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74"/>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0x328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808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Required Number of Minimum  DPB {alt_mode=CMD_ENC_SEQ_SLICE_PARAM_signal=2;virtualpairUid=2022-09-0709:27:32T82a2a29b-f5f5-412f-9f20-e6fc01c64e82;alternate_reg=CMD_ENC_SEQ_SLICE_PARAM}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4:0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MIN_DPB_NUM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Required number of frame buffers for decoding sequence </w:t>
            </w:r>
          </w:p>
          <w:p>
            <w:r>
              <w:t xml:space="preserve">{has_reset=0}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1.1.1.166.0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RET_ENC_PIC_NUM_MERGE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75"/>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0x328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808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Number of merge block{alt_mode=CMD_ENC_SEQ_SLICE_PARAM_signal=3;virtualpairUid=2022-09-0709:27:32T82a2a29b-f5f5-412f-9f20-e6fc01c64e82;alternate_reg=CMD_ENC_SEQ_SLICE_PARAM}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PIC_NUM_MERGE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The number of merge block in 8x8{has_reset=0}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1.1.1.167.0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CMD_ENC_SRC_PIC_IDX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76"/>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0x32C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812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GOP structure designation (MANDATORY){alt_mode=CMD_ENC_SEQ_INTRA_REFRESH_signal=1;virtualpairUid=2022-09-0709:27:32T2fdf6ba9-44df-4557-9994-3046c65d5372;alternate_reg=CMD_ENC_SEQ_INTRA_REFRESH}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SRC_IDX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buffer index of a source picture (-2 : no more source picture){has_reset=0}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1.1.1.168.0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CMD_SET_FB_ADDR_CB_BASE1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77"/>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0x32C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812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Cb base of index1{alt_mode=CMD_ENC_SEQ_INTRA_REFRESH_signal=2;virtualpairUid=2022-09-0709:27:32T2fdf6ba9-44df-4557-9994-3046c65d5372;alternate_reg=CMD_ENC_SEQ_INTRA_REFRESH}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CB_BASE1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Cb base address of DPB index 1 </w:t>
            </w:r>
          </w:p>
          <w:p>
            <w:r>
              <w:t xml:space="preserve">Compressed Cb and Cr base address of DPB index 1{has_reset=0}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1.1.1.169.0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RET_DEC_NUM_REORDER_DELAY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78"/>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0x32C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812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Reorder frame number{alt_mode=CMD_ENC_SEQ_INTRA_REFRESH_signal=3;virtualpairUid=2022-09-0709:27:32T2fdf6ba9-44df-4557-9994-3046c65d5372;alternate_reg=CMD_ENC_SEQ_INTRA_REFRESH}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4:0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REORDER_DELAY_NUM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The value of REORDER_DELAY_NUM is reorder picture number of H.265. </w:t>
            </w:r>
          </w:p>
          <w:p>
            <w:r>
              <w:t xml:space="preserve">No picture reordering in VP9. </w:t>
            </w:r>
          </w:p>
          <w:p>
            <w:r>
              <w:t xml:space="preserve">The value of output_reorder_delay of active SPS of AVS2. </w:t>
            </w:r>
          </w:p>
          <w:p>
            <w:r>
              <w:t xml:space="preserve">{has_reset=0}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1.1.1.171.0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RET_ENC_PIC_NON_REF_PIC_FLAG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79"/>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0x32C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812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Non reference picture flag{alt_mode=CMD_ENC_SEQ_INTRA_REFRESH_signal=4;virtualpairUid=2022-09-0709:27:32T2fdf6ba9-44df-4557-9994-3046c65d5372;alternate_reg=CMD_ENC_SEQ_INTRA_REFRESH}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PIC_NON_REF_PIC_FLAG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Non reference picture flag </w:t>
            </w:r>
          </w:p>
          <w:p>
            <w:r>
              <w:t xml:space="preserve">0 : reference picture </w:t>
            </w:r>
          </w:p>
          <w:p>
            <w:r>
              <w:t xml:space="preserve">1 : non reference picture{has_reset=0}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1.1.1.172.0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CMD_ENC_SEQ_INTRA_MIN_MAX_QP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80"/>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0x330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816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CMD_ENC_SEQ_INTRA_MIN_MAX_QP{alt_mode=CMD_CREATE_INST_CORE_INFO_signal=1;virtualpairUid=2022-09-0709:27:32Te6ec9a82-4986-41ae-95c6-164a717fa1d4;alternate_reg=CMD_CREATE_INST_CORE_INFO}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31:12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I_MAX_QP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maximum QP of I pictures. (0 ~ 51){has_reset=0}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5:0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I_MIN_QP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minimum QP of I pictures. (0 ~ 51){has_reset=0}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1.1.1.173.0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CMD_ENC_SRC_ADDR_Y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81"/>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0x330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816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Y component source address {alt_mode=CMD_CREATE_INST_CORE_INFO_signal=2;virtualpairUid=2022-09-0709:27:32Te6ec9a82-4986-41ae-95c6-164a717fa1d4;alternate_reg=CMD_CREATE_INST_CORE_INFO}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SRC_ADDR_Y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An address of luma component of a source picture buffer </w:t>
            </w:r>
          </w:p>
          <w:p>
            <w:r>
              <w:t xml:space="preserve">An address of luma compressed source buffer when PVRIC_EN is 1{has_reset=0}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1.1.1.174.0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CMD_SET_FB_ADDR_CR_BASE1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82"/>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0x330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816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Cr base of index 1{alt_mode=CMD_CREATE_INST_CORE_INFO_signal=3;virtualpairUid=2022-09-0709:27:32Te6ec9a82-4986-41ae-95c6-164a717fa1d4;alternate_reg=CMD_CREATE_INST_CORE_INFO}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CR_BASE1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Cr base address of DPB index 1{has_reset=0}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1.1.1.175.0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CMD_SET_FB_ADDR_FBC_Y_OFFSET1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83"/>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0x330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816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FBC luma offset base of index 1{alt_mode=CMD_CREATE_INST_CORE_INFO_signal=4;virtualpairUid=2022-09-0709:27:32Te6ec9a82-4986-41ae-95c6-164a717fa1d4;alternate_reg=CMD_CREATE_INST_CORE_INFO}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FBC_LUMA_OFFSET_BASE1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Compressed Luma offset table base address of  DPB index 1 when FBC is used{has_reset=0}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1.1.1.176.0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RET_DEC_SUB_LAYER_INFO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84"/>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0x330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816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Sub-layer information{alt_mode=CMD_CREATE_INST_CORE_INFO_signal=5;virtualpairUid=2022-09-0709:27:32Te6ec9a82-4986-41ae-95c6-164a717fa1d4;alternate_reg=CMD_CREATE_INST_CORE_INFO}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25:24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MAX_SPATIAL_ID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Max spatial ID in current coded video sequence. (for AV1){has_reset=0}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20:19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SPATIAL_ID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Spatial ID of current picture. (for AV1){has_reset=0}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18:18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SPATIAL_SVC_LAYER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Spatial SVC layer  (SVAC decoder only) </w:t>
            </w:r>
          </w:p>
          <w:p>
            <w:r>
              <w:t xml:space="preserve">0 : base layer picture </w:t>
            </w:r>
          </w:p>
          <w:p>
            <w:r>
              <w:t xml:space="preserve">1 : enhance layer picture{has_reset=0}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17:17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SPATIAL_SVC_MODE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Spatial SVC mode (SVAC decoder only) </w:t>
            </w:r>
          </w:p>
          <w:p>
            <w:r>
              <w:t xml:space="preserve">0 : disable inter-layer prediction, simulcast. </w:t>
            </w:r>
          </w:p>
          <w:p>
            <w:r>
              <w:t xml:space="preserve">1 : enable inter-layer prediction in which EL picture is predicted with motion vector information from the base layer picture.{has_reset=0}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16:16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SPATIAL_SVC_FLAG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Spatial SVC flag  (SVAC/AV1 decoder only){has_reset=0}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15:8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MAX_TEMPORAL_ID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Max temporal ID (num_of_temporal_level_minus1 + 1)_x000D_ </w:t>
            </w:r>
          </w:p>
          <w:p>
            <w:r>
              <w:t xml:space="preserve">VP9 : N/A{has_reset=0}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7:0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TEMPORAL_ID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Temporal ID </w:t>
            </w:r>
          </w:p>
          <w:p>
            <w:r>
              <w:t xml:space="preserve">VP9 : N/A{has_reset=0}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1.1.1.178.0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RET_ENC_PIC_NUM_SKIP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85"/>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0x330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816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Number of skip block{alt_mode=CMD_CREATE_INST_CORE_INFO_signal=6;virtualpairUid=2022-09-0709:27:32Te6ec9a82-4986-41ae-95c6-164a717fa1d4;alternate_reg=CMD_CREATE_INST_CORE_INFO}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PIC_NUM_SKIP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The number of skip block in 8x8{has_reset=0}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1.1.1.179.0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CMD_ENC_SEQ_RC_FRAME_RATE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86"/>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0x334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820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CMD_ENC_SEQ_RC_FRAME_RATE{alt_mode=CMD_CREATE_INST_PRIORITY_signal=1;virtualpairUid=2022-09-0709:27:32T71f10ab9-3169-4b2d-86da-421bc28f21b1;alternate_reg=CMD_CREATE_INST_PRIORITY}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RC_FRAME_RATE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A frame rate indicator  for rate control </w:t>
            </w:r>
          </w:p>
          <w:p>
            <w:r>
              <w:t xml:space="preserve">For example, the value 30 of frameRateInfo represents 30 frames/sec.{has_reset=0}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1.1.1.180.0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CMD_ENC_SRC_ADDR_U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87"/>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0x334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820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Cb component source address {alt_mode=CMD_CREATE_INST_PRIORITY_signal=2;virtualpairUid=2022-09-0709:27:32T71f10ab9-3169-4b2d-86da-421bc28f21b1;alternate_reg=CMD_CREATE_INST_PRIORITY}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SRC_ADDR_U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An address of Cb component of a source picture buffer </w:t>
            </w:r>
          </w:p>
          <w:p>
            <w:r>
              <w:t xml:space="preserve">An address of Cb compressed source buffer when PVRIC_EN is 1{has_reset=0}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1.1.1.181.0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CMD_SET_FB_ADDR_FBC_C_OFFSET1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88"/>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0x334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820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FBC chroma offset base of index 1{alt_mode=CMD_CREATE_INST_PRIORITY_signal=3;virtualpairUid=2022-09-0709:27:32T71f10ab9-3169-4b2d-86da-421bc28f21b1;alternate_reg=CMD_CREATE_INST_PRIORITY}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FBC_CHROMA_OFFSET_BASE1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If FBC is used, this is chroma offset base address of  DPB index 1. Otherwise, it is ignored.{has_reset=0}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1.1.1.182.0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RET_DEC_NOTIFICATION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89"/>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0x334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820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
              <w:t xml:space="preserve">Sequence change flag </w:t>
            </w:r>
          </w:p>
          <w:p>
            <w:r>
              <w:t xml:space="preserve">If NOTI_FLAG is equal to 1, VPU detects a new sequence. It may require different decoding resources such as DPB size, DPB number, and etc. Otherwise, VPU decodes the subsequent AU of the sequence.{alt_mode=CMD_CREATE_INST_PRIORITY_signal=4;virtualpairUid=2022-09-0709:27:32T71f10ab9-3169-4b2d-86da-421bc28f21b1;alternate_reg=CMD_CREATE_INST_PRIORITY}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19:19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NOTI_FLAG_DPB_COUNT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If NOTI_FLAG_DPB_COUNT is equal to 1, the current picture needs the different number of DPB.{has_reset=0}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18:18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NOTI_FLAG_BITDEPTH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If NOTI_FLAG_BITDEPTH is equal to 1, the bitdepth of the currently decoded picture is different from the bitdepth of the previously decoded picture.{has_reset=0}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17:17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NOTI_FLAG_INTER_RES_CHANGE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If NOTI_FLAG_INTER_RES_CHANGE is equal to 1, one DPB needs to be reallocated.  (VP9/AV1 decoder only){has_reset=0}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16:16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NOTI_FLAG_SIZE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If NOTI_FLAG_SIZE is equal to 1, the decoded size of the current picture is different from the size of the previously decoded picture. Otherwise,  the decoded size of current picture is equal to the size of previously decoded picture.{has_reset=0}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15:15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NOTI_FLAG_CHROMA_FORMAT_CHANGE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If it is equal to 1, the chroma format (4:2:0 etc.) is different from the chroma format of the previously decoded picture.{has_reset=0}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14:6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5:5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NOTI_FLAG_PROFILE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If NOTI_FLAG_PROFILE is equal to 1, the profile of the current picture is different from the profile of the previously decoded picture. Otherwise, the profile of the current picture is equal to the profile of the previously decoded picture.{has_reset=0}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4:0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RSVD2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1.1.1.184.0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RET_ENC_PIC_AVG_CTU_QP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90"/>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0x334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820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CTU QP on average{alt_mode=CMD_CREATE_INST_PRIORITY_signal=5;virtualpairUid=2022-09-0709:27:32T71f10ab9-3169-4b2d-86da-421bc28f21b1;alternate_reg=CMD_CREATE_INST_PRIORITY}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PIC_AVG_CTU_QP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An average value of CTU QPs{has_reset=0}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1.1.1.185.0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CMD_ENC_SRC_ADDR_V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91"/>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0x338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824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Cr component source address {alt_mode=CMD_ENC_SEQ_RC_TARGET_RATE_signal=1;virtualpairUid=2022-09-0709:27:32T5e2fe86d-1d70-4964-8c14-ec30876729a2;alternate_reg=CMD_ENC_SEQ_RC_TARGET_RATE}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SRC_ADDR_V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An address of Cr component of a source picture buffer </w:t>
            </w:r>
          </w:p>
          <w:p>
            <w:r>
              <w:t xml:space="preserve">An address of Cr compressed source buffer when EN_CFRAME50 is 1{has_reset=0}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1.1.1.186.0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CMD_SET_FB_ADDR_COL1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92"/>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0x338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824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Info base of index 1{alt_mode=CMD_ENC_SEQ_RC_TARGET_RATE_signal=2;virtualpairUid=2022-09-0709:27:32T5e2fe86d-1d70-4964-8c14-ec30876729a2;alternate_reg=CMD_ENC_SEQ_RC_TARGET_RATE}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COL_BASE1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Codec dedicated information buffer for encoding/decoding </w:t>
            </w:r>
          </w:p>
          <w:p>
            <w:r>
              <w:t xml:space="preserve">HEVC/AVC: MV COL </w:t>
            </w:r>
          </w:p>
          <w:p>
            <w:r>
              <w:t xml:space="preserve">AV1 : CDF{has_reset=0}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1.1.1.187.0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RET_DEC_USERDATA_IDC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93"/>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0x338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824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Each bit field of USER_DATA_FLAG specifies the report result to USER_DATA_BUF_BASE. (HEVC/AVC only){alt_mode=CMD_ENC_SEQ_RC_TARGET_RATE_signal=3;virtualpairUid=2022-09-0709:27:32T5e2fe86d-1d70-4964-8c14-ec30876729a2;alternate_reg=CMD_ENC_SEQ_RC_TARGET_RATE}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31:31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USERDATA_FLAG0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flag of the 3rd user_data_registered_itu_t_t35 suffix sei{has_reset=0}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30:30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USERDATA_FLAG1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flag of the 2nd user_data_registered_itu_t_t35 suffix sei{has_reset=0}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29:29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USERDATA_FLAG2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flag of the 3rd user_data_registered_itu_t_t35 prefix sei{has_reset=0}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28:28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USERDATA_FLAG3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flag of the 2nd user_data_registered_itu_t_t35 prefix sei{has_reset=0}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27:17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USERDATA_FLAG4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16:16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USERDATA_FLAG5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flag of colour_remapping_info prefix sei{has_reset=0}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15:15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USERDATA_FLAG6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flag of content_light_level_info prefix sei{has_reset=0}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14:14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USERDATA_FLAG7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flag of film_grain_characteristics_info prefix sei{has_reset=0}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13:13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USERDATA_FLAG8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flag of tone_mapping_info prefix sei{has_reset=0}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12:12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USERDATA_FLAG9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flag of knee_function_info sei{has_reset=0}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11:11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USERDATA_FLAG10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flag of chroma_resampling_filter_hint prefix sei{has_reset=0}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10:10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USERDATA_FLAG11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flag of mastering_display_color_volume prefix sei{has_reset=0}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9:9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RSVD12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8:8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USERDATA_FLAG13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flag of user_data_unregistered suffix sei.{has_reset=0}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7:7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USERDATA_FLAG14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flag of the 1st user_data_registered_itu_t_t35 suffix sei.{has_reset=0}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USERDATA_FLAG15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flag of user_data_unregistered prefix sei{has_reset=0}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5:5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USERDATA_FLAG16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flag of the 1st user_data_registered_itu_t_t35 prefix sei{has_reset=0}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4:4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USERDATA_FLAG17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flag of pic_timing sei{has_reset=0}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3:3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RSVD18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USERDATA_FLAG19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flag of vui parameter.{has_reset=0}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USERDATA_FLAG20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A flag of user data buffer full. </w:t>
            </w:r>
          </w:p>
          <w:p>
            <w:r>
              <w:t xml:space="preserve">User data buffer full flag equal to 1 specifies that decoded frame has more user data size than VPU internal buffer. VPU only dumps the internal buffer size of user data to USER_DATA_BUF_BASE buffer. In other words, VPU is unable to report the rest of the user data to USER_DATA_BUF_BASE buffer after the internal buffer fullness happens.{has_reset=0}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0:0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RSVD21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1.1.1.189.0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RET_ENC_PIC_BYTE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94"/>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0x338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824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Byte size of encoded picture{alt_mode=CMD_ENC_SEQ_RC_TARGET_RATE_signal=4;virtualpairUid=2022-09-0709:27:32T5e2fe86d-1d70-4964-8c14-ec30876729a2;alternate_reg=CMD_ENC_SEQ_RC_TARGET_RATE}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PIC_BYTE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The size of encoded picture in byte{has_reset=0}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1.1.1.190.0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CMD_ENC_SRC_STRIDE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95"/>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0x33C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828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Stride of source picture{alt_mode=CMD_ENC_SEQ_RC_PARAM_signal=1;virtualpairUid=2022-09-0709:27:32T26638be9-8879-4a66-8008-fb3c88d6f9ab;alternate_reg=CMD_ENC_SEQ_RC_PARAM}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SRC_Y_STRIDE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luma stride of source picture in pixel{has_reset=0}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15:0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SRC_C_STRIDE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chroma stride of source picture in pixel. In case of FORMAT_422, it should be doubled.{has_reset=0}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1.1.1.191.0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CMD_SET_FB_ADDR_SUB_SAMPLED_FB_BASE1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96"/>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0x33C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828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Base address of sub-sampled frame buffer for index 1{alt_mode=CMD_ENC_SEQ_RC_PARAM_signal=2;virtualpairUid=2022-09-0709:27:32T26638be9-8879-4a66-8008-fb3c88d6f9ab;alternate_reg=CMD_ENC_SEQ_RC_PARAM}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SUB_SAMPLED_FB_BASE1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base address of frame buffer for sub sampled decoded frames 1{has_reset=0}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1.1.1.192.0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RET_DEC_PIC_SIZE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97"/>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0x33C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828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Decoded Picture Size{alt_mode=CMD_ENC_SEQ_RC_PARAM_signal=3;virtualpairUid=2022-09-0709:27:32T26638be9-8879-4a66-8008-fb3c88d6f9ab;alternate_reg=CMD_ENC_SEQ_RC_PARAM}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DECODED_PIC_WIDTH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Decoded Picture Width </w:t>
            </w:r>
          </w:p>
          <w:p>
            <w:r>
              <w:t xml:space="preserve">The value of DECODED_PIC_WIDTH is eqaul to the value of pic_width_in_luma_samples in H.265 active SPS. </w:t>
            </w:r>
          </w:p>
          <w:p>
            <w:r>
              <w:t xml:space="preserve">The value of horizontal_size  in AVS2 active SPS.{has_reset=0}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15:0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DECODED_PIC_HEIGHT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Decoded Picture Height </w:t>
            </w:r>
          </w:p>
          <w:p>
            <w:r>
              <w:t xml:space="preserve">The value of DECODED_PIC_HEIGHT is eqaul to the value of pic_height_in_luma_samples in H.265 active SPS. </w:t>
            </w:r>
          </w:p>
          <w:p>
            <w:r>
              <w:t xml:space="preserve">The value of vertical_size  in AVS2 active SPS.{has_reset=0}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1.1.1.194.0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RET_ENC_GOP_PIC_IDX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98"/>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0x33C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828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A picture index in GOP {alt_mode=CMD_ENC_SEQ_RC_PARAM_signal=4;virtualpairUid=2022-09-0709:27:32T26638be9-8879-4a66-8008-fb3c88d6f9ab;alternate_reg=CMD_ENC_SEQ_RC_PARAM}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GOP_PIC_IDX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picture index in GOP{has_reset=0}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1.1.1.195.0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CMD_ENC_SRC_FORMAT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99"/>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0x340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832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Format of source picture{alt_mode=CMD_ENC_SEQ_HVS_PARAM_signal=1;virtualpairUid=2022-09-0709:27:32T94a5ed0e-4d23-40d5-b894-8376d608dea1;alternate_reg=CMD_ENC_SEQ_HVS_PARAM}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31:25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15:12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src_endian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Endianness of source picture{has_reset=0}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11:8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src_sample_left_aligned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(Only for 10bit) </w:t>
            </w:r>
          </w:p>
          <w:p>
            <w:r>
              <w:t xml:space="preserve">0 : source data bits located MSB </w:t>
            </w:r>
          </w:p>
          <w:p>
            <w:r>
              <w:t xml:space="preserve">1 : source data bits located LSB{has_reset=0}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5:5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src_sample_special_flag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(Only for 10bit) </w:t>
            </w:r>
          </w:p>
          <w:p>
            <w:r>
              <w:t xml:space="preserve">0 : 1 pixels packing in 2-byte </w:t>
            </w:r>
          </w:p>
          <w:p>
            <w:r>
              <w:t xml:space="preserve">1 : 3 pixels packing in 4-byte{has_reset=0}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4:4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src_sample_10bit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0 : 8bit </w:t>
            </w:r>
          </w:p>
          <w:p>
            <w:r>
              <w:t xml:space="preserve">1 : 10bit{has_reset=0}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3:3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src_plane_special_flag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When source is 1-plane, </w:t>
            </w:r>
          </w:p>
          <w:p>
            <w:r>
              <w:t xml:space="preserve">0 : YUYV, YVYU </w:t>
            </w:r>
          </w:p>
          <w:p>
            <w:r>
              <w:t xml:space="preserve">1 : UYUV, VYUY{has_reset=0}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src_plane_cr_first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For 1-plane, </w:t>
            </w:r>
          </w:p>
          <w:p>
            <w:r>
              <w:t xml:space="preserve">0 : YUYV </w:t>
            </w:r>
          </w:p>
          <w:p>
            <w:r>
              <w:t xml:space="preserve">1 : YVYU </w:t>
            </w:r>
          </w:p>
          <w:p>
            <w:r>
              <w:t xml:space="preserve">For 2-plane, </w:t>
            </w:r>
          </w:p>
          <w:p>
            <w:r>
              <w:t xml:space="preserve">0 : NV12, NV16 </w:t>
            </w:r>
          </w:p>
          <w:p>
            <w:r>
              <w:t xml:space="preserve">1 : NV21, NV61 </w:t>
            </w:r>
          </w:p>
          <w:p>
            <w:r>
              <w:t xml:space="preserve">For 3-plane, there is no effect because cb_base and cr_base have a seperated register.{has_reset=0}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src_plane_num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0 : prohibited but hardware retrieves it as 3 plane. </w:t>
            </w:r>
          </w:p>
          <w:p>
            <w:r>
              <w:t xml:space="preserve">1 : 1-plane (Packed - only for YUV422) </w:t>
            </w:r>
          </w:p>
          <w:p>
            <w:r>
              <w:t xml:space="preserve">2 : 2-plane (one of NV12/21/16/61) </w:t>
            </w:r>
          </w:p>
          <w:p>
            <w:r>
              <w:t xml:space="preserve">0, 3 : 3-plane (Planar){has_reset=0}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1.1.1.196.0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CMD_SET_FB_ADDR_LUMA_BASE2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00"/>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0x340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832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Luma base of index 2{alt_mode=CMD_ENC_SEQ_HVS_PARAM_signal=2;virtualpairUid=2022-09-0709:27:32T94a5ed0e-4d23-40d5-b894-8376d608dea1;alternate_reg=CMD_ENC_SEQ_HVS_PARAM}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LUMA_BASE2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Luma base address of DPB index 2 </w:t>
            </w:r>
          </w:p>
          <w:p>
            <w:r>
              <w:t xml:space="preserve">Compressed Luma base address of  DPB index 2{has_reset=0}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1.1.1.197.0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RET_DEC_CROP_TOP_BOTTOM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01"/>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0x340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832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Display Crop Offset Top/Bottom{alt_mode=CMD_ENC_SEQ_HVS_PARAM_signal=3;virtualpairUid=2022-09-0709:27:32T94a5ed0e-4d23-40d5-b894-8376d608dea1;alternate_reg=CMD_ENC_SEQ_HVS_PARAM}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DISPLAY_TOP_OFFSET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Display top offset </w:t>
            </w:r>
          </w:p>
          <w:p>
            <w:r>
              <w:t xml:space="preserve">DISPLAY_TOP_OFFSET is equal to leftOffset. </w:t>
            </w:r>
          </w:p>
          <w:p>
            <w:r>
              <w:t xml:space="preserve">topOffset = conf_win_top_offset + def_disp_win_top_offset. </w:t>
            </w:r>
          </w:p>
          <w:p>
            <w:r>
              <w:t xml:space="preserve">See Annex E.3 of H.265 specification for more information.{has_reset=0}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15:0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DISPLAY_BOTTOM_OFFSET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Display bottom offset </w:t>
            </w:r>
          </w:p>
          <w:p>
            <w:r>
              <w:t xml:space="preserve">DISPLAY_BOTTOM_OFFSET is equal to bottomOffset. </w:t>
            </w:r>
          </w:p>
          <w:p>
            <w:r>
              <w:t xml:space="preserve">bottomOffset = conf_win_bottom_offset + def_disp_win_bottom_offset{has_reset=0}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1.1.1.199.0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RET_ENC_USED_SRC_IDX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02"/>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0x340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832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Buffer index of source picture that is used for encoding{alt_mode=CMD_ENC_SEQ_HVS_PARAM_signal=4;virtualpairUid=2022-09-0709:27:32T94a5ed0e-4d23-40d5-b894-8376d608dea1;alternate_reg=CMD_ENC_SEQ_HVS_PARAM}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USED_SRC_PIC_IDX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source buffer index of the encoded picture (-2 : encoding delay){has_reset=0}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1.1.1.200.0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CMD_SET_FB_ADDR_CB_BASE2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03"/>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0x344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836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Cb base of index 2{alt_mode=CMD_ENC_SEQ_RC_MAX_BITRATE_signal=1;virtualpairUid=2022-09-0709:27:32T5e4acd37-0329-4cfc-bdcf-6ae569421836;alternate_reg=CMD_ENC_SEQ_RC_MAX_BITRATE}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CB_BASE2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Cb base address of DPB index 2 </w:t>
            </w:r>
          </w:p>
          <w:p>
            <w:r>
              <w:t xml:space="preserve">Compressed Cb and Cr base address of DPB index 2{has_reset=0}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1.1.1.201.0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RET_DEC_CROP_LEFT_RIGHT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04"/>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0x344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836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Display Crop Offset Left/Right{alt_mode=CMD_ENC_SEQ_RC_MAX_BITRATE_signal=2;virtualpairUid=2022-09-0709:27:32T5e4acd37-0329-4cfc-bdcf-6ae569421836;alternate_reg=CMD_ENC_SEQ_RC_MAX_BITRATE}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DISPLAY_LEFT_OFFSET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Display left offset </w:t>
            </w:r>
          </w:p>
          <w:p>
            <w:r>
              <w:t xml:space="preserve">DISPLAY_LEFT_OFFSET is equal to leftOffset. </w:t>
            </w:r>
          </w:p>
          <w:p>
            <w:r>
              <w:t xml:space="preserve">leftOffset = conf_win_left_offset + def_disp_win_left_offset{has_reset=0}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15:0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DISPLAY_RIGHT_OFFSET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Display right offset </w:t>
            </w:r>
          </w:p>
          <w:p>
            <w:r>
              <w:t xml:space="preserve">DISPLAY_RIGHT_OFFSET is equal to rightOffset. </w:t>
            </w:r>
          </w:p>
          <w:p>
            <w:r>
              <w:t xml:space="preserve">rightOffset = conf_win_right_offset + def_disp_win_right_offset{has_reset=0}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1.1.1.203.0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RET_ENC_PIC_NUM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05"/>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0x344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836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Encoded picture number{alt_mode=CMD_ENC_SEQ_RC_MAX_BITRATE_signal=3;virtualpairUid=2022-09-0709:27:32T5e4acd37-0329-4cfc-bdcf-6ae569421836;alternate_reg=CMD_ENC_SEQ_RC_MAX_BITRATE}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PIC_NUM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The encoded picture number{has_reset=0}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1.1.1.204.0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CMD_ENC_SEQ_RC_VBV_BUFFER_SIZE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06"/>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0x348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840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CMD_ENC_SEQ_RC_VBV_BUFFER_SIZE{alt_mode=CMD_CREATE_INST_ADDR_TEMP_BASE_signal=1;virtualpairUid=2022-09-0709:27:32Te4120e6d-9df2-4cb6-b629-7530429bdc0d;alternate_reg=CMD_CREATE_INST_ADDR_TEMP_BASE}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RC_VBV_BUFFER_SIZE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VBV buffer size in msec{has_reset=0}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1.1.1.205.0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CMD_ENC_SRC_AXI_SEL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07"/>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0x348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840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Selection of AXI port to load source pictures {alt_mode=CMD_CREATE_INST_ADDR_TEMP_BASE_signal=2;virtualpairUid=2022-09-0709:27:32Te4120e6d-9df2-4cb6-b629-7530429bdc0d;alternate_reg=CMD_CREATE_INST_ADDR_TEMP_BASE}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0:0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PRP_GDI_SEL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0 : PRP port  (default) </w:t>
            </w:r>
          </w:p>
          <w:p>
            <w:r>
              <w:t xml:space="preserve">1 : Primary port{has_reset=0}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1.1.1.206.0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CMD_SET_FB_ADDR_CR_BASE2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08"/>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0x348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840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Cr base of index 2{alt_mode=CMD_CREATE_INST_ADDR_TEMP_BASE_signal=3;virtualpairUid=2022-09-0709:27:32Te4120e6d-9df2-4cb6-b629-7530429bdc0d;alternate_reg=CMD_CREATE_INST_ADDR_TEMP_BASE}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CR_BASE2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Cr base address of DPB index 2{has_reset=0}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1.1.1.207.0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CMD_SET_FB_ADDR_FBC_Y_OFFSET2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09"/>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0x348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840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FBC luma offset base of index 2{alt_mode=CMD_CREATE_INST_ADDR_TEMP_BASE_signal=4;virtualpairUid=2022-09-0709:27:32Te4120e6d-9df2-4cb6-b629-7530429bdc0d;alternate_reg=CMD_CREATE_INST_ADDR_TEMP_BASE}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FBC_LUMA_OFFSET_BASE2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Compressed Luma offset table base address of  DPB index 2 when FBC is used{has_reset=0}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1.1.1.208.0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RET_DEC_AU_START_POS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10"/>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0x348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840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AU Bitstream Start Position{alt_mode=CMD_CREATE_INST_ADDR_TEMP_BASE_signal=5;virtualpairUid=2022-09-0709:27:32Te4120e6d-9df2-4cb6-b629-7530429bdc0d;alternate_reg=CMD_CREATE_INST_ADDR_TEMP_BASE}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AU_START_POS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Access unit(AU) bitstream start position{has_reset=0}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1.1.1.210.0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RET_ENC_VCL_NUT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11"/>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0x348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840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Encoded NAL unit type of VCL{alt_mode=CMD_CREATE_INST_ADDR_TEMP_BASE_signal=6;virtualpairUid=2022-09-0709:27:32Te4120e6d-9df2-4cb6-b629-7530429bdc0d;alternate_reg=CMD_CREATE_INST_ADDR_TEMP_BASE}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VCL_NUT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The type of the VCL NAL unit which has been encoded for the current command{has_reset=0}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1.1.1.211.0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CMD_ENC_CODE_OPTION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12"/>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0x34C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844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CMD_ENC_CODE_OPTION{alt_mode=CMD_CREATE_INST_TEMP_SIZE_signal=1;virtualpairUid=2022-09-0709:27:32T534f9b1f-97aa-4d7b-8dfb-a0eb35e0a9ee;alternate_reg=CMD_CREATE_INST_TEMP_SIZE}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31:8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7:7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EOB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flag to encode EOB nal unit explicitly  (HEVC, AVC).{has_reset=0}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EOS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flag to encode EOS nal unit explicitly  (HEVC, AVC).{has_reset=0}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5:5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4:4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PPS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A flag to encode PPS nal unit explicitly  (HEVC, AVC). </w:t>
            </w:r>
          </w:p>
          <w:p>
            <w:r>
              <w:t xml:space="preserve">A flag to encode FRAME_HEADER_OBU explicitly  (AV1).{has_reset=0}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3:3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SPS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A flag to encode SPS nal unit explicitly (HEVC, AVC). </w:t>
            </w:r>
          </w:p>
          <w:p>
            <w:r>
              <w:t xml:space="preserve">A flag to encode SEQ_HEADER_OBU explicitly  (AV1).{has_reset=0}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VPS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flag to encode VPS nal unit explicitly (HEVC only){has_reset=0}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VCL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A flag to encode VCL nal unit explicitly (HEVC, AVC). </w:t>
            </w:r>
          </w:p>
          <w:p>
            <w:r>
              <w:t xml:space="preserve">A flag to encode TILE_GROUP_OBU explicitly (AV1).{has_reset=0}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0:0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IMPLICITLY_HEADER_ENCODE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flag to enable to encode a header or headers (SPS, PPS) implicitly for generating bitstreams conforming to specification{has_reset=0}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1.1.1.212.0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CMD_ENC_SEQ_INTER_MIN_MAX_QP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13"/>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0x34C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844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CMD_ENC_SEQ_INTER_MIN_MAX_QP{alt_mode=CMD_CREATE_INST_TEMP_SIZE_signal=2;virtualpairUid=2022-09-0709:27:32T534f9b1f-97aa-4d7b-8dfb-a0eb35e0a9ee;alternate_reg=CMD_CREATE_INST_TEMP_SIZE}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23:18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B_MAX_QP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maximum QP of B pictures. (0 ~ 51){has_reset=0}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17:12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B_MIN_QP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minimum QP of B pictures. (0 ~ 51){has_reset=0}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P_MAX_QP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maximum QP of P pictures. (0 ~ 51){has_reset=0}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5:0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P_MIN_QP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minimum QP of P pictures. (0 ~ 51){has_reset=0}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1.1.1.213.0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CMD_SET_FB_ADDR_FBC_C_OFFSET2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14"/>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0x34C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844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FBC chroma offset base of index 2{alt_mode=CMD_CREATE_INST_TEMP_SIZE_signal=3;virtualpairUid=2022-09-0709:27:32T534f9b1f-97aa-4d7b-8dfb-a0eb35e0a9ee;alternate_reg=CMD_CREATE_INST_TEMP_SIZE}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FBC_CHROMA_OFFSET_BASE2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If FBC is used, this is chroma offset base address of  DPB index 2. Otherwise, it is ignored.{has_reset=0}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1.1.1.214.0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RET_DEC_AU_END_POS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15"/>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0x34C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844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AU Bitstream End Position{alt_mode=CMD_CREATE_INST_TEMP_SIZE_signal=4;virtualpairUid=2022-09-0709:27:32T534f9b1f-97aa-4d7b-8dfb-a0eb35e0a9ee;alternate_reg=CMD_CREATE_INST_TEMP_SIZE}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AU_END_POS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Access unit(AU) bitstream end position{has_reset=0}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1.1.1.216.0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RET_ENC_PIC_PADD_BYTE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16"/>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0x34C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844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Encoded NAL padding byte num{alt_mode=CMD_CREATE_INST_TEMP_SIZE_signal=5;virtualpairUid=2022-09-0709:27:32T534f9b1f-97aa-4d7b-8dfb-a0eb35e0a9ee;alternate_reg=CMD_CREATE_INST_TEMP_SIZE}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PADD_BYTE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The size of encoded picture padd in NAL byte{has_reset=0}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1.1.1.217.0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CMD_ENC_PIC_PARAM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17"/>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0x350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848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Picture level encoding parameters {alt_mode=CMD_CREATE_INST_ADDR_SEC_AXI_signal=1;virtualpairUid=2022-09-0709:27:32Tb40b4091-1660-4f6f-91eb-7ba45d239368;alternate_reg=CMD_CREATE_INST_ADDR_SEC_AXI}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23:21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FORCE_PIC_TYPE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A force picture type (I, P, IDR) or an irap type </w:t>
            </w:r>
          </w:p>
          <w:p>
            <w:r>
              <w:t xml:space="preserve">0 : I picture  (non-IRAP picture) </w:t>
            </w:r>
          </w:p>
          <w:p>
            <w:r>
              <w:t xml:space="preserve">1 : P picture (valid if original picture type is not an I picture) </w:t>
            </w:r>
          </w:p>
          <w:p>
            <w:r>
              <w:t xml:space="preserve">2 : reserved </w:t>
            </w:r>
          </w:p>
          <w:p>
            <w:r>
              <w:t xml:space="preserve">3 : IDR picture{has_reset=0}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20:20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USE_FORCE_PIC_TYPE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flag whether to use a force picture type or an irap type{has_reset=0}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19:14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FORCE_PIC_QP_B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force picture quantization parameter for B picture (0 ~ 51){has_reset=0}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13:8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FORCE_PIC_QP_P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force picture quantization parameter for P picture (0 ~ 51){has_reset=0}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7:2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FORCE_PIC_QP_I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force picture quantization parameter for I picture (0 ~ 51){has_reset=0}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USE_FORCE_PIC_QP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flag to use a force picture quantization parameter{has_reset=0}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0:0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PIC_SKIP_FLAG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flag to skip the current picture{has_reset=0}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1.1.1.218.0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CMD_ENC_SEQ_ROT_PARAM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18"/>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0x350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848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CMD_ENC_SEQ_ROT_PARAM{alt_mode=CMD_CREATE_INST_ADDR_SEC_AXI_signal=2;virtualpairUid=2022-09-0709:27:32Tb40b4091-1660-4f6f-91eb-7ba45d239368;alternate_reg=CMD_CREATE_INST_ADDR_SEC_AXI}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31:5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4:1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ROTATE_MODE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[3] - horizontal mirror </w:t>
            </w:r>
          </w:p>
          <w:p>
            <w:r>
              <w:t xml:space="preserve">[2] - vertical mirror </w:t>
            </w:r>
          </w:p>
          <w:p>
            <w:r>
              <w:t xml:space="preserve">[1:0] - 90 degree left rotate </w:t>
            </w:r>
          </w:p>
          <w:p>
            <w:r>
              <w:t xml:space="preserve">1=90' </w:t>
            </w:r>
          </w:p>
          <w:p>
            <w:r>
              <w:t xml:space="preserve">2=180' </w:t>
            </w:r>
          </w:p>
          <w:p>
            <w:r>
              <w:t xml:space="preserve">3=270'{has_reset=0}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0:0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ROTATE_ENABLE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enables or disables rotation.{has_reset=0}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1.1.1.219.0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CMD_SET_FB_ADDR_COL2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19"/>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0x350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848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Info base of index 2{alt_mode=CMD_CREATE_INST_ADDR_SEC_AXI_signal=3;virtualpairUid=2022-09-0709:27:32Tb40b4091-1660-4f6f-91eb-7ba45d239368;alternate_reg=CMD_CREATE_INST_ADDR_SEC_AXI}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COL_BASE2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Codec dedicated information buffer for encoding/decoding </w:t>
            </w:r>
          </w:p>
          <w:p>
            <w:r>
              <w:t xml:space="preserve">HEVC/AVC: MV COL </w:t>
            </w:r>
          </w:p>
          <w:p>
            <w:r>
              <w:t xml:space="preserve">AV1 : CDF{has_reset=0}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1.1.1.220.0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RET_DEC_PIC_TYPE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20"/>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0x350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848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Decoded picture type{alt_mode=CMD_CREATE_INST_ADDR_SEC_AXI_signal=4;virtualpairUid=2022-09-0709:27:32Tb40b4091-1660-4f6f-91eb-7ba45d239368;alternate_reg=CMD_CREATE_INST_ADDR_SEC_AXI}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31:31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OUTPUT_FLAG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H.265/H.264 : a picture output flag </w:t>
            </w:r>
          </w:p>
          <w:p>
            <w:r>
              <w:t xml:space="preserve">VP9 : show_frame </w:t>
            </w:r>
          </w:p>
          <w:p>
            <w:r>
              <w:t xml:space="preserve">If OUTPUT_FLAG is 0, the current decoded picture is not output for display. </w:t>
            </w:r>
          </w:p>
          <w:p>
            <w:r>
              <w:t xml:space="preserve">If OUTPUT_FLAG is 1, the current decoded picture is (will be) output for display. </w:t>
            </w:r>
          </w:p>
          <w:p>
            <w:r>
              <w:t xml:space="preserve">AVS2 : 0 if decoded picture is GB. 1 for other picture types{has_reset=0}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30:30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REF_PIC_FLAG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H.264 </w:t>
            </w:r>
          </w:p>
          <w:p>
            <w:r>
              <w:t xml:space="preserve">0 : non reference picture </w:t>
            </w:r>
          </w:p>
          <w:p>
            <w:r>
              <w:t xml:space="preserve">1 : reference picture{has_reset=0}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11:10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CTU_SIZE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CTU size </w:t>
            </w:r>
          </w:p>
          <w:p>
            <w:r>
              <w:t xml:space="preserve">0 : 16x16 </w:t>
            </w:r>
          </w:p>
          <w:p>
            <w:r>
              <w:t xml:space="preserve">1 : 32x32 </w:t>
            </w:r>
          </w:p>
          <w:p>
            <w:r>
              <w:t xml:space="preserve">2 : 64x64{has_reset=0}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9:4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VCL_NAL_UNIT_TYPE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VCL NAL unit type{has_reset=0}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3:3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PIC_TYPE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H.265/H.264 </w:t>
            </w:r>
          </w:p>
          <w:p>
            <w:r>
              <w:t xml:space="preserve">Each field shows the decoded slices for the picture. </w:t>
            </w:r>
          </w:p>
          <w:p>
            <w:r>
              <w:t xml:space="preserve">If more than one B slice are decoded, it returns 4 with the value of B_SLICE_DECODED[2] equal to 1. If there are all types of slices in a decoded picture, it returns 7. </w:t>
            </w:r>
          </w:p>
          <w:p>
            <w:r>
              <w:t xml:space="preserve">[2] B_SLICE_DECODED </w:t>
            </w:r>
          </w:p>
          <w:p>
            <w:r>
              <w:t xml:space="preserve">[1] P_SLICE_DECODED </w:t>
            </w:r>
          </w:p>
          <w:p>
            <w:r>
              <w:t xml:space="preserve">[0] I_SLICE_DECODED </w:t>
            </w:r>
          </w:p>
          <w:p>
            <w:r>
              <w:t xml:space="preserve">VP9, </w:t>
            </w:r>
          </w:p>
          <w:p>
            <w:r>
              <w:t xml:space="preserve">1 : I picture </w:t>
            </w:r>
          </w:p>
          <w:p>
            <w:r>
              <w:t xml:space="preserve">2 : P picture </w:t>
            </w:r>
          </w:p>
          <w:p>
            <w:r>
              <w:t xml:space="preserve">AV1 </w:t>
            </w:r>
          </w:p>
          <w:p>
            <w:r>
              <w:t xml:space="preserve">0: KEY FRAME </w:t>
            </w:r>
          </w:p>
          <w:p>
            <w:r>
              <w:t xml:space="preserve">1: INTER FRAME </w:t>
            </w:r>
          </w:p>
          <w:p>
            <w:r>
              <w:t xml:space="preserve">2 : INTRA ONLY FRAME </w:t>
            </w:r>
          </w:p>
          <w:p>
            <w:r>
              <w:t xml:space="preserve">3: SWITCH FRAME </w:t>
            </w:r>
          </w:p>
          <w:p>
            <w:r>
              <w:t xml:space="preserve">AVS2, </w:t>
            </w:r>
          </w:p>
          <w:p>
            <w:r>
              <w:t xml:space="preserve">0 : I picture </w:t>
            </w:r>
          </w:p>
          <w:p>
            <w:r>
              <w:t xml:space="preserve">1 : P picture </w:t>
            </w:r>
          </w:p>
          <w:p>
            <w:r>
              <w:t xml:space="preserve">2 : B picture </w:t>
            </w:r>
          </w:p>
          <w:p>
            <w:r>
              <w:t xml:space="preserve">3 : F picture </w:t>
            </w:r>
          </w:p>
          <w:p>
            <w:r>
              <w:t xml:space="preserve">4 : S picture </w:t>
            </w:r>
          </w:p>
          <w:p>
            <w:r>
              <w:t xml:space="preserve">5 : G picture </w:t>
            </w:r>
          </w:p>
          <w:p>
            <w:r>
              <w:t xml:space="preserve">6 : GB picture{has_reset=0}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1.1.1.222.0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RET_ENC_PIC_DIST_LOW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21"/>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0x350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848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Low 32bit SSD {alt_mode=CMD_CREATE_INST_ADDR_SEC_AXI_signal=5;virtualpairUid=2022-09-0709:27:32Tb40b4091-1660-4f6f-91eb-7ba45d239368;alternate_reg=CMD_CREATE_INST_ADDR_SEC_AXI}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DIST_Y_LOW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Low 32bit SSD between source Y picture and reconstructed Y picture{has_reset=0}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1.1.1.223.0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CMD_ENC_LONGTERM_PIC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22"/>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0x354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852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Longterm picture setting{alt_mode=CMD_CREATE_INST_SEC_AXI_SIZE_signal=1;virtualpairUid=2022-09-0709:27:32T73f57c14-4c40-49da-89f4-dba854a53f83;alternate_reg=CMD_CREATE_INST_SEC_AXI_SIZE}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cmd_enc_longterm_pic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flag to use a longterm reference picture in DPB when encoding the current picture{has_reset=0}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0:0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USE_SRC_LONGTERM_PIC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flag for the current picture to be used as a longterm reference picture later when other picture's encoding{has_reset=0}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1.1.1.224.0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CMD_ENC_SEQ_NUM_UNITS_IN_TICK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23"/>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0x354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852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CMD_ENC_SEQ_NUM_UNITS_IN_TICK{alt_mode=CMD_CREATE_INST_SEC_AXI_SIZE_signal=2;virtualpairUid=2022-09-0709:27:32T73f57c14-4c40-49da-89f4-dba854a53f83;alternate_reg=CMD_CREATE_INST_SEC_AXI_SIZE}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NUM_UNITS_IN_TICK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specifies the number of time units of a clock operating at the frequency time_scale Hz.{has_reset=0}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1.1.1.225.0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CMD_SET_FB_ADDR_SUB_SAMPLED_FB_BASE2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24"/>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0x354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852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Base address of sub-sampled frame buffer for index 2{alt_mode=CMD_CREATE_INST_SEC_AXI_SIZE_signal=3;virtualpairUid=2022-09-0709:27:32T73f57c14-4c40-49da-89f4-dba854a53f83;alternate_reg=CMD_CREATE_INST_SEC_AXI_SIZE}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SUB_SAMPLED_FB_BASE2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base address of frame buffer for sub sampled decoded frame 2{has_reset=0}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1.1.1.226.0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RET_DEC_PIC_POC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25"/>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0x354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852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Picture Order Count{alt_mode=CMD_CREATE_INST_SEC_AXI_SIZE_signal=4;virtualpairUid=2022-09-0709:27:32T73f57c14-4c40-49da-89f4-dba854a53f83;alternate_reg=CMD_CREATE_INST_SEC_AXI_SIZE}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PIC_ORDER_COUNT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H.265 : picture order count </w:t>
            </w:r>
          </w:p>
          <w:p>
            <w:r>
              <w:t xml:space="preserve">VP9: N/A </w:t>
            </w:r>
          </w:p>
          <w:p>
            <w:r>
              <w:t xml:space="preserve">AVS2 : display order index (POI) </w:t>
            </w:r>
          </w:p>
          <w:p>
            <w:r>
              <w:t xml:space="preserve">POI =  DOI + PictureOutputDelay - OutputReorderDelay{has_reset=0}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1.1.1.228.0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RET_ENC_PIC_DIST_HIGH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26"/>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0x354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852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High 32bit SSD {alt_mode=CMD_CREATE_INST_SEC_AXI_SIZE_signal=5;virtualpairUid=2022-09-0709:27:32T73f57c14-4c40-49da-89f4-dba854a53f83;alternate_reg=CMD_CREATE_INST_SEC_AXI_SIZE}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DIST_Y_HIGH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High 32bit SSD between source Y picture and reconstructed Y picture{has_reset=0}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1.1.1.229.0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CMD_ENC_PREFIX_SEI_NAL_ADDR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27"/>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0x358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856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CMD_ENC_PREFIX_SEI_NAL_ADDR{alt_mode=CMD_CREATE_INST_ADDR_AR_TABLE_signal=1;virtualpairUid=2022-09-0709:27:32T36fca6a2-39fb-4b16-a005-358f3ef7c941;alternate_reg=CMD_CREATE_INST_ADDR_AR_TABLE}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PREFIX_SEI_NAL_DATA_ADDR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The base address of the PREFIX SEI NAL buffer (Big endian){has_reset=0}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1.1.1.230.0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CMD_ENC_SEQ_TIME_SCALE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28"/>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0x358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856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CMD_ENC_SEQ_TIME_SCALE{alt_mode=CMD_CREATE_INST_ADDR_AR_TABLE_signal=2;virtualpairUid=2022-09-0709:27:32T36fca6a2-39fb-4b16-a005-358f3ef7c941;alternate_reg=CMD_CREATE_INST_ADDR_AR_TABLE}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TIME_SCALE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specifies the number of time units that pass in one second.{has_reset=0}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1.1.1.231.0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CMD_SET_FB_ADDR_LUMA_BASE3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29"/>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0x358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856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Luma base of index 3{alt_mode=CMD_CREATE_INST_ADDR_AR_TABLE_signal=3;virtualpairUid=2022-09-0709:27:32T36fca6a2-39fb-4b16-a005-358f3ef7c941;alternate_reg=CMD_CREATE_INST_ADDR_AR_TABLE}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LUMA_BASE3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Luma base address of DPB index 3 </w:t>
            </w:r>
          </w:p>
          <w:p>
            <w:r>
              <w:t xml:space="preserve">Compressed Luma base address of  DPB index 3{has_reset=0}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1.1.1.232.0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RET_DEC_RECOVERY_POINT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30"/>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0x358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856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Recovery point of H.265{alt_mode=CMD_CREATE_INST_ADDR_AR_TABLE_signal=4;virtualpairUid=2022-09-0709:27:32T36fca6a2-39fb-4b16-a005-358f3ef7c941;alternate_reg=CMD_CREATE_INST_ADDR_AR_TABLE}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18:18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EXIST_FLAG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exist_flag{has_reset=0}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17:17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BROKEN_LINK_FLAG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broken_link_flag{has_reset=0}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16:16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EXACT_MATCH_FLAG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exact_match_flag{has_reset=0}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15:0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SIGNED_RECOVERY_POC_CNT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signed recovery_poc_cnt{has_reset=0}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1.1.1.234.0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RET_ENC_MAX_LATENCY_PICTURES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31"/>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0x358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856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The number of latency picture{alt_mode=CMD_CREATE_INST_ADDR_AR_TABLE_signal=5;virtualpairUid=2022-09-0709:27:32T36fca6a2-39fb-4b16-a005-358f3ef7c941;alternate_reg=CMD_CREATE_INST_ADDR_AR_TABLE}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MAX_LATENCY_PIC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The number of picture delayed from reordering{has_reset=0}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1.1.1.235.0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CMD_ENC_SEQ_NUM_TICKS_POC_DIFF_ONE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32"/>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0x35C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860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CMD_ENC_SEQ_NUM_TICKS_POC_DIFF_ONE{alt_mode=CMD_ENC_PREFIX_SEI_INFO_signal=1;virtualpairUid=2022-09-0709:27:32Tb96a9ca9-6897-498c-9eb4-f12e9b1b6422;alternate_reg=CMD_ENC_PREFIX_SEI_INFO}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NUM_TICKS_POC_DIFF_ONE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specifies the number of clock ticks corresponding to a difference of picture order count values equal to 1.{has_reset=0}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1.1.1.236.0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CMD_SET_FB_ADDR_CB_BASE3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33"/>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0x35C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860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Cb base of index 3{alt_mode=CMD_ENC_PREFIX_SEI_INFO_signal=2;virtualpairUid=2022-09-0709:27:32Tb96a9ca9-6897-498c-9eb4-f12e9b1b6422;alternate_reg=CMD_ENC_PREFIX_SEI_INFO}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CB_BASE3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Cb base address of DPB index 3 </w:t>
            </w:r>
          </w:p>
          <w:p>
            <w:r>
              <w:t xml:space="preserve">Compressed Cb and Cr base address of DPB index 3{has_reset=0}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1.1.1.238.0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RET_DEC_DEBUG_INDEX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34"/>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0x35C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860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FBC and BWB frame buffer index for internal use{alt_mode=CMD_ENC_PREFIX_SEI_INFO_signal=3;virtualpairUid=2022-09-0709:27:32Tb96a9ca9-6897-498c-9eb4-f12e9b1b6422;alternate_reg=CMD_ENC_PREFIX_SEI_INFO}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16:16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DEC_AV1_INTRA_BC_FLAG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intra BC flag for AV1 </w:t>
            </w:r>
          </w:p>
          <w:p>
            <w:r>
              <w:t xml:space="preserve">Used for FBD model on VPU sim. env.{has_reset=0}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15:8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DEC_FBC_FB_INDEX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FBC frame buffer index{has_reset=0}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7:0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DEC_BWB_FB_INDEX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Linear frame buffer index{has_reset=0}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1.1.1.239.0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CMD_SET_FB_ADDR_CR_BASE3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35"/>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0x360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864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Cr base of index 3{alt_mode=CMD_ENC_SUFFIX_SEI_NAL_ADDR_signal=1;virtualpairUid=2022-09-0709:27:32T9262c75b-7010-417e-9ba5-4282b881ec88;alternate_reg=CMD_ENC_SUFFIX_SEI_NAL_ADDR}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CR_BASE3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Cr base address of DPB index 3{has_reset=0}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1.1.1.240.0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CMD_SET_FB_ADDR_FBC_Y_OFFSET3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36"/>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0x360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864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FBC luma offset base of index 3{alt_mode=CMD_ENC_SUFFIX_SEI_NAL_ADDR_signal=2;virtualpairUid=2022-09-0709:27:32T9262c75b-7010-417e-9ba5-4282b881ec88;alternate_reg=CMD_ENC_SUFFIX_SEI_NAL_ADDR}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FBC_LUMA_OFFSET_BASE3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Compressed Luma offset table base address of  DPB index 3 when FBC is used{has_reset=0}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1.1.1.241.0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RET_DEC_DECODED_INDEX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37"/>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0x360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864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Decoded picture index of DPB{alt_mode=CMD_ENC_SUFFIX_SEI_NAL_ADDR_signal=3;virtualpairUid=2022-09-0709:27:32T9262c75b-7010-417e-9ba5-4282b881ec88;alternate_reg=CMD_ENC_SUFFIX_SEI_NAL_ADDR}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4:0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DEC_PIC_INDEX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Decoded Picture Index for FBC buffer{has_reset=0}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1.1.1.243.0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RET_ENC_HISTO_CNT_0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38"/>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0x360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864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MV histogram count{alt_mode=CMD_ENC_SUFFIX_SEI_NAL_ADDR_signal=4;virtualpairUid=2022-09-0709:27:32T9262c75b-7010-417e-9ba5-4282b881ec88;alternate_reg=CMD_ENC_SUFFIX_SEI_NAL_ADDR}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HISTO_CNT_0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The count number of MV histogram accumulated for class 0{has_reset=0}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1.1.1.244.0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CMD_SET_FB_ADDR_FBC_C_OFFSET3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39"/>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0x364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868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FBC chroma offset base of index3{alt_mode=CMD_ENC_SUFFIX_SEI_INFO_signal=1;virtualpairUid=2022-09-0709:27:32T97daa0b5-21a7-400d-99a6-c3ba0833176a;alternate_reg=CMD_ENC_SUFFIX_SEI_INFO}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FBC_CHROMA_OFFSET_BASE3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If FBC is used, this is chroma offset base address of  DPB index 3. Otherwise, it is ignored.{has_reset=0}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1.1.1.245.0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RET_DEC_DISPLAY_INDEX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40"/>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0x364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868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Display picture index of DPB{alt_mode=CMD_ENC_SUFFIX_SEI_INFO_signal=2;virtualpairUid=2022-09-0709:27:32T97daa0b5-21a7-400d-99a6-c3ba0833176a;alternate_reg=CMD_ENC_SUFFIX_SEI_INFO}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4:0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DISPLAY_PIC_INDEX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Display Picture Index for FBC buffer (by reordering){has_reset=0}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1.1.1.247.0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RET_ENC_HISTO_CNT_1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41"/>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0x364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868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MV histogram count{alt_mode=CMD_ENC_SUFFIX_SEI_INFO_signal=3;virtualpairUid=2022-09-0709:27:32T97daa0b5-21a7-400d-99a6-c3ba0833176a;alternate_reg=CMD_ENC_SUFFIX_SEI_INFO}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HISTO_CNT_1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The count number of MV histogram accumulated for class 1{has_reset=0}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1.1.1.248.0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RET_DEC_REALLOC_INDEX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42"/>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0x368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872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Display picture index of DPB{alt_mode=CMD_SET_FB_ADDR_COL3_signal=1;virtualpairUid=2022-09-0709:27:32Ta5312b75-e4e6-431c-a8f5-df5f19ff91fd;alternate_reg=CMD_SET_FB_ADDR_COL3}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4:0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DISPLAY_PIC_INDEX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Display Picture Index for FBC buffer (by reordering){has_reset=0}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1.1.1.250.0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RET_ENC_HISTO_CNT_2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43"/>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0x368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872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MV histogram count{alt_mode=CMD_SET_FB_ADDR_COL3_signal=2;virtualpairUid=2022-09-0709:27:32Ta5312b75-e4e6-431c-a8f5-df5f19ff91fd;alternate_reg=CMD_SET_FB_ADDR_COL3}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HISTO_CNT_2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The count number of MV histogram accumulated for class 2{has_reset=0}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1.1.1.251.0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CMD_SET_FB_ADDR_SUB_SAMPLED_FB_BASE3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44"/>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0x36C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876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Base address of sub-sampled frame buffer for index 3{alt_mode=CMD_ENC_SEQ_BG_PARAM_signal=1;virtualpairUid=2022-09-0709:27:32T93327c5a-5874-4032-aa29-7b96dc4b6e24;alternate_reg=CMD_ENC_SEQ_BG_PARAM}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SUB_SAMPLED_FB_BASE3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base address of frame buffer for sub sampled decoded frame 3{has_reset=0}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1.1.1.252.0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RET_DEC_DISP_IDC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45"/>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0x36C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876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RET_DEC_DISP_IDC{alt_mode=CMD_ENC_SEQ_BG_PARAM_signal=2;virtualpairUid=2022-09-0709:27:32T93327c5a-5874-4032-aa29-7b96dc4b6e24;alternate_reg=CMD_ENC_SEQ_BG_PARAM}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DISPLAY_FLAG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Display frame buffer flag.{has_reset=0}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1.1.1.254.0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RET_ENC_HISTO_CNT_3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46"/>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0x36C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876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MV histogram count{alt_mode=CMD_ENC_SEQ_BG_PARAM_signal=3;virtualpairUid=2022-09-0709:27:32T93327c5a-5874-4032-aa29-7b96dc4b6e24;alternate_reg=CMD_ENC_SEQ_BG_PARAM}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HISTO_CNT_3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The count number of MV histogram accumulated for class 3{has_reset=0}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1.1.1.255.0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CMD_SET_FB_ADDR_LUMA_BASE4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47"/>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0x370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880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Luma base of index 4{alt_mode=CMD_ENC_SEQ_NON_VCL_PARAM_signal=1;virtualpairUid=2022-09-0709:27:32Tf64295e9-0696-44ae-812b-68fab558ac08;alternate_reg=CMD_ENC_SEQ_NON_VCL_PARAM}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LUMA_BASE4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Luma base address of DPB index 4 </w:t>
            </w:r>
          </w:p>
          <w:p>
            <w:r>
              <w:t xml:space="preserve">Compressed Luma base address of  DPB index 4{has_reset=0}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1.1.1.256.0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RET_DEC_NUM_ERR_CTB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48"/>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0x370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880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Number of error CTU{alt_mode=CMD_ENC_SEQ_NON_VCL_PARAM_signal=2;virtualpairUid=2022-09-0709:27:32Tf64295e9-0696-44ae-812b-68fab558ac08;alternate_reg=CMD_ENC_SEQ_NON_VCL_PARAM}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ERROR_CTU_NUMBER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H.265 : error number of CTU </w:t>
            </w:r>
          </w:p>
          <w:p>
            <w:r>
              <w:t xml:space="preserve">VP9 : error number of SB </w:t>
            </w:r>
          </w:p>
          <w:p>
            <w:r>
              <w:t xml:space="preserve">SVAC : error number of CTU </w:t>
            </w:r>
          </w:p>
          <w:p>
            <w:r>
              <w:t xml:space="preserve">AVS2 : error number of LCU </w:t>
            </w:r>
          </w:p>
          <w:p>
            <w:r>
              <w:t xml:space="preserve">Otherwise : error number of macroblock{has_reset=0}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1.1.1.258.0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RET_ENC_HISTO_CNT_4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49"/>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0x370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880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MV histogram count{alt_mode=CMD_ENC_SEQ_NON_VCL_PARAM_signal=3;virtualpairUid=2022-09-0709:27:32Tf64295e9-0696-44ae-812b-68fab558ac08;alternate_reg=CMD_ENC_SEQ_NON_VCL_PARAM}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HISTO_CNT_4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The count number of MV histogram accumulated for class 4{has_reset=0}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1.1.1.259.0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CMD_ENC_SEQ_VUI_RBSP_ADDR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50"/>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0x374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884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CMD_ENC_SEQ_VUI_RBSP_ADDR{alt_mode=CMD_ENC_CSC_COEFF_0_signal=1;virtualpairUid=2022-09-0709:27:32T4a4fcd77-14e7-4db5-baa2-b8cf0e96ed75;alternate_reg=CMD_ENC_CSC_COEFF_0}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VUI_RBSP_ADDR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specifies the address of VUI RBSP buffer. (Little endian){has_reset=0}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1.1.1.260.0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CMD_SET_FB_ADDR_CB_BASE4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51"/>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0x374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884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Cb base of index 4{alt_mode=CMD_ENC_CSC_COEFF_0_signal=2;virtualpairUid=2022-09-0709:27:32T4a4fcd77-14e7-4db5-baa2-b8cf0e96ed75;alternate_reg=CMD_ENC_CSC_COEFF_0}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CB_BASE4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Cb base address of DPB index 4 </w:t>
            </w:r>
          </w:p>
          <w:p>
            <w:r>
              <w:t xml:space="preserve">Compressed Cb and Cr base address of DPB index 4{has_reset=0}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1.1.1.262.0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RET_ENC_NUM_TILE_COL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52"/>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0x374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884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Number of tile columns{alt_mode=CMD_ENC_CSC_COEFF_0_signal=3;virtualpairUid=2022-09-0709:27:32T4a4fcd77-14e7-4db5-baa2-b8cf0e96ed75;alternate_reg=CMD_ENC_CSC_COEFF_0}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NUMBER_OF_TILE_COLUMNS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The number of tile columns considering tile constraints (both AV1 spec. and hardware) and rotation. (In case of 90 degree rotation, the number of tiles input from CMD_ENC_SEQ_TILE_PARAM need to be adjusted to consider the rotated size. the host can identify the actual number of tiles from this register.){has_reset=0}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1.1.1.263.0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CMD_ENC_SEQ_HRD_RBSP_ADDR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53"/>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0x378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888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CMD_ENC_SEQ_HRD_RBSP_ADDR{alt_mode=CMD_ENC_CSC_COEFF_1_signal=1;virtualpairUid=2022-09-0709:27:32T2c095cb0-c07c-4846-947f-160ee65aa5df;alternate_reg=CMD_ENC_CSC_COEFF_1}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HRD_RBSP_ADDR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specifies the address of HRD RBSP buffer. (Little endian){has_reset=0}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1.1.1.264.0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CMD_SET_FB_ADDR_CR_BASE4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54"/>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0x378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888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Cr base of index 4{alt_mode=CMD_ENC_CSC_COEFF_1_signal=2;virtualpairUid=2022-09-0709:27:32T2c095cb0-c07c-4846-947f-160ee65aa5df;alternate_reg=CMD_ENC_CSC_COEFF_1}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CR_BASE4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Cr base address of DPB index 4{has_reset=0}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1.1.1.265.0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CMD_SET_FB_ADDR_FBC_Y_OFFSET4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55"/>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0x378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888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FBC luma offset base of index 4{alt_mode=CMD_ENC_CSC_COEFF_1_signal=3;virtualpairUid=2022-09-0709:27:32T2c095cb0-c07c-4846-947f-160ee65aa5df;alternate_reg=CMD_ENC_CSC_COEFF_1}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FBC_LUMA_OFFSET_BASE4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Compressed Luma offset table base address of  DPB index 4 when FBC is used{has_reset=0}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1.1.1.267.0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RET_ENC_NUM_TILE_ROW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56"/>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0x378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888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Number of tile rows{alt_mode=CMD_ENC_CSC_COEFF_1_signal=4;virtualpairUid=2022-09-0709:27:32T2c095cb0-c07c-4846-947f-160ee65aa5df;alternate_reg=CMD_ENC_CSC_COEFF_1}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NUMBER_OF_TILE_ROWS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The number of tile rows considering tile constraints (both AV1 spec. and hardware) and rotation.(In case of 90 degree rotation, the number of tiles input from CMD_ENC_SEQ_TILE_PARAM need to be adjusted to consider the rotated size. the host can identify the actual number of tiles from this register.){has_reset=0}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1.1.1.268.0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CMD_SET_FB_ADDR_FBC_C_OFFSET4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57"/>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0x37C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892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FBC chroma offset base of index4{alt_mode=CMD_ENC_CSC_COEFF_2_signal=1;virtualpairUid=2022-09-0709:27:32T56c98a85-4560-481d-817d-28e3cf094f89;alternate_reg=CMD_ENC_CSC_COEFF_2}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FBC_CHROMA_OFFSET_BASE4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If FBC is used, this is chroma offset base address of  DPB index 4. Otherwise, it is ignored.{has_reset=0}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1.1.1.270.0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RET_ENC_PIC_WIDTH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58"/>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0x37C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892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Encoded picture width{alt_mode=CMD_ENC_CSC_COEFF_2_signal=2;virtualpairUid=2022-09-0709:27:32T56c98a85-4560-481d-817d-28e3cf094f89;alternate_reg=CMD_ENC_CSC_COEFF_2}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ENCODED_PICTURE_WIDTH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Encoded picture width considering rotation and padding by mirror and standard constraints. (For example, in case of AVC ENC, both picture width and height should be aligned with 16 pixels. So, the host can identiy the actual encoded picture size from this register.){has_reset=0}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1.1.1.271.0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CMD_ENC_SEQ_QROUND_OFFSET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59"/>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0x380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896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CMD_ENC_SEQ_QROUND_OFFSET{alt_mode=CMD_ENC_CSC_COEFF_3_signal=1;virtualpairUid=2022-09-0709:27:32T571dcddb-3bfc-4a2f-8025-676627200403;alternate_reg=CMD_ENC_CSC_COEFF_3}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23:13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CUSTOM_QROUND_OFFSET_INTER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specifies a customized quantization rounding offset for inter pictures. (0 ~ 255){has_reset=0}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12:2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CUSTOM_QROUND_OFFSET_INTRA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specifies a customized quantization rounding offset for intra pictures(0 ~ 255){has_reset=0}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1.1.1.272.0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CMD_SET_FB_ADDR_COL4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60"/>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0x380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896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Info base of index 4{alt_mode=CMD_ENC_CSC_COEFF_3_signal=2;virtualpairUid=2022-09-0709:27:32T571dcddb-3bfc-4a2f-8025-676627200403;alternate_reg=CMD_ENC_CSC_COEFF_3}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COL_BASE4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Codec dedicated information buffer for encoding/decoding </w:t>
            </w:r>
          </w:p>
          <w:p>
            <w:r>
              <w:t xml:space="preserve">HEVC/AVC: MV COL </w:t>
            </w:r>
          </w:p>
          <w:p>
            <w:r>
              <w:t xml:space="preserve">AV1 : CDF{has_reset=0}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1.1.1.274.0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ENC_PIC_HEIGHT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61"/>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0x380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896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Encoded picture height{alt_mode=CMD_ENC_CSC_COEFF_3_signal=3;virtualpairUid=2022-09-0709:27:32T571dcddb-3bfc-4a2f-8025-676627200403;alternate_reg=CMD_ENC_CSC_COEFF_3}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ENCODED_PICTURE_HEIGHT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Encoded picture height considering rotation and padding by mirror and standard constraints. (For example, in case of AVC ENC, both picture width and height should be aligned with 16 pixels. So, the host can identiy the actual encoded picture size from this register.){has_reset=0}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1.1.1.276.0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CMD_SET_FB_ADDR_SUB_SAMPLED_FB_BASE4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62"/>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0x384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900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Base address of sub-sampled frame buffer for index 4{alt_mode=CMD_ENC_SEQ_QUANT_PARAM_0_signal=1;virtualpairUid=2022-09-0709:27:32Td61867a9-5387-48c3-a20c-5b69b5cabd1a;alternate_reg=CMD_ENC_SEQ_QUANT_PARAM_0}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SUB_SAMPLED_FB_BASE4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base address of frame buffer for sub sampled decoded frame 4{has_reset=0}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1.1.1.278.0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CMD_SET_FB_ADDR_LUMA_BASE5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63"/>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0x388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904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Luma base of index 5{alt_mode=CMD_ENC_SEQ_QUANT_PARAM_1_signal=1;virtualpairUid=2022-09-0709:27:32Tf1eb521d-8068-43d7-a3f5-b52be4a5ee7b;alternate_reg=CMD_ENC_SEQ_QUANT_PARAM_1}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LUMA_BASE5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Luma base address of DPB index 5 </w:t>
            </w:r>
          </w:p>
          <w:p>
            <w:r>
              <w:t xml:space="preserve">Compressed Luma base address of  DPB index 5{has_reset=0}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1.1.1.280.0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CMD_SET_FB_ADDR_CB_BASE5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64"/>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0x38C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908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Cb base of index 5{alt_mode=CMD_ENC_SEQ_CUSTOM_GOP_PARAM_signal=1;virtualpairUid=2022-09-0709:27:32Tbf081025-f0a8-42c7-8027-c2b1ab839db4;alternate_reg=CMD_ENC_SEQ_CUSTOM_GOP_PARAM}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CB_BASE5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Cb base address of DPB index 5 </w:t>
            </w:r>
          </w:p>
          <w:p>
            <w:r>
              <w:t xml:space="preserve">Compressed Cb and Cr base address of DPB index 5{has_reset=0}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1.1.1.281.0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CMD_SET_FB_ADDR_CR_BASE5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65"/>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0x390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912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Cr base of index 5{alt_mode=CMD_ENC_SEQ_CUSTOM_GOP_PIC_PARAM_0_signal=1;virtualpairUid=2022-09-0709:27:32T2b814b5e-12f6-4131-82b2-f42cd8b451a4;alternate_reg=CMD_ENC_SEQ_CUSTOM_GOP_PIC_PARAM_0}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CR_BASE5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Cr base address of DPB index 5{has_reset=0}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1.1.1.283.0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CMD_SET_FB_ADDR_FBC_Y_OFFSET5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66"/>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0x390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912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FBC luma offset base of index 5{alt_mode=CMD_ENC_SEQ_CUSTOM_GOP_PIC_PARAM_0_signal=2;virtualpairUid=2022-09-0709:27:32T2b814b5e-12f6-4131-82b2-f42cd8b451a4;alternate_reg=CMD_ENC_SEQ_CUSTOM_GOP_PIC_PARAM_0}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FBC_LUMA_OFFSET_BASE5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Compressed Luma offset table base address of  DPB index 5 when FBC is used{has_reset=0}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1.1.1.284.0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CMD_SET_FB_ADDR_FBC_C_OFFSET5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67"/>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0x394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916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FBC chroma offset base of index 5{alt_mode=CMD_ENC_SEQ_CUSTOM_GOP_PIC_PARAM_1_signal=1;virtualpairUid=2022-09-0709:27:32Teb77e763-fc47-434a-b2e8-d0bd11504ae9;alternate_reg=CMD_ENC_SEQ_CUSTOM_GOP_PIC_PARAM_1}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FBC_CHROMA_OFFSET_BASE5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If FBC is used, this is chroma offset base address of  DPB index 5. Otherwise, it is ignored.{has_reset=0}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1.1.1.286.0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RET_DEC_NUM_REQURED_COL_FB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68"/>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0x394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916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Required Number of Minimum Col FB {alt_mode=CMD_ENC_SEQ_CUSTOM_GOP_PIC_PARAM_1_signal=2;virtualpairUid=2022-09-0709:27:32Teb77e763-fc47-434a-b2e8-d0bd11504ae9;alternate_reg=CMD_ENC_SEQ_CUSTOM_GOP_PIC_PARAM_1}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4:0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MIN_COL_DPB_NUM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Required number of frame buffers for decoding sequence </w:t>
            </w:r>
          </w:p>
          <w:p>
            <w:r>
              <w:t xml:space="preserve">{has_reset=0}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1.1.1.288.0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CMD_SET_FB_ADDR_COL5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69"/>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0x398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920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Info base of index5{alt_mode=CMD_ENC_SEQ_CUSTOM_GOP_PIC_PARAM_2_signal=1;virtualpairUid=2022-09-0709:27:32Tea98b471-70f1-4681-af54-11d5f181bdee;alternate_reg=CMD_ENC_SEQ_CUSTOM_GOP_PIC_PARAM_2}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COL_BASE5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Codec dedicated information buffer for encoding/decoding </w:t>
            </w:r>
          </w:p>
          <w:p>
            <w:r>
              <w:t xml:space="preserve">HEVC/AVC: MV COL </w:t>
            </w:r>
          </w:p>
          <w:p>
            <w:r>
              <w:t xml:space="preserve">AV1 : CDF{has_reset=0}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1.1.1.290.0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CMD_SET_FB_ADDR_SUB_SAMPLED_FB_BASE5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70"/>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0x39C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924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Base address of sub-sampled frame buffer for index 5{alt_mode=CMD_ENC_SEQ_CUSTOM_GOP_PIC_PARAM_3_signal=1;virtualpairUid=2022-09-0709:27:32Tca0b004e-8982-41fe-a4c6-0878e69809e3;alternate_reg=CMD_ENC_SEQ_CUSTOM_GOP_PIC_PARAM_3}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SUB_SAMPLED_FB_BASE5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base address of frame buffer for sub sampled decoded frame 5{has_reset=0}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1.1.1.291.0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CMD_SET_FB_ADDR_LUMA_BASE6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71"/>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0x3A0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928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Luma base of index 6{alt_mode=CMD_ENC_SEQ_CUSTOM_GOP_PIC_PARAM_4_signal=1;virtualpairUid=2022-09-0709:27:32T3bc4aa26-bc06-4c40-8c58-616390cd8a31;alternate_reg=CMD_ENC_SEQ_CUSTOM_GOP_PIC_PARAM_4}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LUMA_BASE6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Luma base address of DPB index 6 </w:t>
            </w:r>
          </w:p>
          <w:p>
            <w:r>
              <w:t xml:space="preserve">Compressed Luma base address of  DPB index 6{has_reset=0}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1.1.1.293.0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RET_CORE_IDC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72"/>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0x3A0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928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RET_CORE_IDC{alt_mode=CMD_ENC_SEQ_CUSTOM_GOP_PIC_PARAM_4_signal=2;virtualpairUid=2022-09-0709:27:32T3bc4aa26-bc06-4c40-8c58-616390cd8a31;alternate_reg=CMD_ENC_SEQ_CUSTOM_GOP_PIC_PARAM_4}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15:12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STAGE3_CORE_IDC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Allocated core idc for stage #3 (package-encoding){has_reset=0}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11:8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STAGE2_CORE_IDC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Allocated core idc for stage #2 (vcore){has_reset=0}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7:4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STAGE1_CORE_IDC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Allocated core idc for stage #1 (prescan-decoding){has_reset=0}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STAGE0_CORE_IDC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Allocated core idc for stage #0 (seek/prepare){has_reset=0}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1.1.1.294.0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CMD_SET_FB_ADDR_CB_BASE6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73"/>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0x3A4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932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Cb base of index 6{alt_mode=CMD_ENC_SEQ_CUSTOM_GOP_PIC_PARAM_5_signal=1;virtualpairUid=2022-09-0709:27:32T49c312b9-cbdc-4bf2-9b9e-3a7c259357c2;alternate_reg=CMD_ENC_SEQ_CUSTOM_GOP_PIC_PARAM_5}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CB_BASE6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Cb base address of DPB index 6 </w:t>
            </w:r>
          </w:p>
          <w:p>
            <w:r>
              <w:t xml:space="preserve">Compressed Cb and Cr base address of DPB index 6{has_reset=0}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1.1.1.296.0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RET_DEC_PIC_PARAM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74"/>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0x3A4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932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Bitstream sequence/picture parameter information{alt_mode=CMD_ENC_SEQ_CUSTOM_GOP_PIC_PARAM_5_signal=2;virtualpairUid=2022-09-0709:27:32T49c312b9-cbdc-4bf2-9b9e-3a7c259357c2;alternate_reg=CMD_ENC_SEQ_CUSTOM_GOP_PIC_PARAM_5}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ENABLE_SCREEN_CONT_TOOLS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AV1:  screen contents tools enable{has_reset=0}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0:0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ENABLE_INTRABC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AV1:  intrabc tool enable{has_reset=0}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1.1.1.297.0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CMD_SET_FB_ADDR_CR_BASE6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75"/>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0x3A8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936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Cr base of index 6{alt_mode=CMD_ENC_SEQ_CUSTOM_GOP_PIC_PARAM_6_signal=1;virtualpairUid=2022-09-0709:27:32T5d80a5d3-1a3b-47c1-99a2-8d18f5271e82;alternate_reg=CMD_ENC_SEQ_CUSTOM_GOP_PIC_PARAM_6}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CR_BASE6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Cr base address of DPB index 6{has_reset=0}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1.1.1.298.0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CMD_SET_FB_ADDR_FBC_Y_OFFSET6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76"/>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0x3A8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936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FBC luma offset base of index 6{alt_mode=CMD_ENC_SEQ_CUSTOM_GOP_PIC_PARAM_6_signal=2;virtualpairUid=2022-09-0709:27:32T5d80a5d3-1a3b-47c1-99a2-8d18f5271e82;alternate_reg=CMD_ENC_SEQ_CUSTOM_GOP_PIC_PARAM_6}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FBC_LUMA_OFFSET_BASE6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Compressed Luma offset table base address of  DPB index 6 when FBC is used{has_reset=0}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1.1.1.300.0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RET_ENC_CORE_IDC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77"/>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0x3A8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936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Used core id{alt_mode=CMD_ENC_SEQ_CUSTOM_GOP_PIC_PARAM_6_signal=3;virtualpairUid=2022-09-0709:27:32T5d80a5d3-1a3b-47c1-99a2-8d18f5271e82;alternate_reg=CMD_ENC_SEQ_CUSTOM_GOP_PIC_PARAM_6}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ENC_CORE_IDC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0x0 : HW not used </w:t>
            </w:r>
          </w:p>
          <w:p>
            <w:r>
              <w:t xml:space="preserve">0x1 : Core 0 </w:t>
            </w:r>
          </w:p>
          <w:p>
            <w:r>
              <w:t xml:space="preserve">0x2 : Core 1{has_reset=0}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1.1.1.301.0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CMD_SET_FB_ADDR_FBC_C_OFFSET6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78"/>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0x3AC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940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FBC chroma offset base of index6{alt_mode=CMD_ENC_SEQ_CUSTOM_GOP_PIC_PARAM_7_signal=1;virtualpairUid=2022-09-0709:27:32Tb195cde3-469e-4e9d-8393-4049759dd807;alternate_reg=CMD_ENC_SEQ_CUSTOM_GOP_PIC_PARAM_7}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FBC_CHROMA_OFFSET_BASE6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If FBC is used, this is chroma offset base address of  DPB index 6. Otherwise, it is ignored.{has_reset=0}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1.1.1.303.0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RET_HOST_CMD_WARN_INFO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79"/>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0x3AC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940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Warning Info{alt_mode=CMD_ENC_SEQ_CUSTOM_GOP_PIC_PARAM_7_signal=2;virtualpairUid=2022-09-0709:27:32Tb195cde3-469e-4e9d-8393-4049759dd807;alternate_reg=CMD_ENC_SEQ_CUSTOM_GOP_PIC_PARAM_7}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ret_host_cmd_warn_info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ret_host_cmd_warn_info{has_reset=0}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1.1.1.305.0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RET_HOST_CMD_ERR_INFO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80"/>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0x3B0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944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Error Info{alt_mode=CMD_SET_FB_ADDR_COL6_signal=1;virtualpairUid=2022-09-0709:27:32Tfe313fbe-fbb7-4c8d-b582-265b423d0846;alternate_reg=CMD_SET_FB_ADDR_COL6}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ret_host_cmd_err_info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ret_host_cmd_err_info{has_reset=0}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1.1.1.307.0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RET_HOST_CMD_SUCCESS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81"/>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0x3B4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948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Host command Reture Value{alt_mode=CMD_SET_FB_ADDR_SUB_SAMPLED_FB_BASE6_signal=1;virtualpairUid=2022-09-0709:27:32T02a09861-a1e4-4112-b489-2444406c2ac4;alternate_reg=CMD_SET_FB_ADDR_SUB_SAMPLED_FB_BASE6}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ret_host_cmd_success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ret_host_cmd_success{has_reset=0}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1.1.1.309.0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RET_ENC_SUM_ME0_X_DIR_LOWER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82"/>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0x3B8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952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mv x sum lower{alt_mode=CMD_SET_FB_ADDR_LUMA_BASE7_signal=1;virtualpairUid=2022-09-0709:27:32Tc0be92c1-8a02-43a7-939b-e429b687379a;alternate_reg=CMD_SET_FB_ADDR_LUMA_BASE7}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L0_MV_X_SUIM_LOWER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L0 FME 32x32 mv_x sum lower{has_reset=0}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1.1.1.311.0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RET_ENC_SUM_ME0_X_DIR_HIGHER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83"/>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0x3BC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956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mv x sum higher{alt_mode=CMD_SET_FB_ADDR_CB_BASE7_signal=1;virtualpairUid=2022-09-0709:27:32T28ee4502-bbf8-412a-a375-8f11be486f94;alternate_reg=CMD_SET_FB_ADDR_CB_BASE7}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L0_MV_X_SUIM_HIGHER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L0 FME 32x32 mv_x sum higher{has_reset=0}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1.1.1.312.0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CMD_SET_FB_ADDR_FBC_Y_OFFSET7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84"/>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0x3C0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960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FBC luma offset base of index 7{alt_mode=CMD_SET_FB_ADDR_CR_BASE7_signal=1;virtualpairUid=2022-09-0709:27:32T42dd8c3f-a630-4581-8b36-c772020616eb;alternate_reg=CMD_SET_FB_ADDR_CR_BASE7}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FBC_LUMA_OFFSET_BASE7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Compressed Luma offset table base address of  DPB index 7 when FBC is used{has_reset=0}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1.1.1.314.0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RET_ENC_SUM_ME0_Y_DIR_LOWER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85"/>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0x3C0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960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mv y sum lower{alt_mode=CMD_SET_FB_ADDR_CR_BASE7_signal=2;virtualpairUid=2022-09-0709:27:32T42dd8c3f-a630-4581-8b36-c772020616eb;alternate_reg=CMD_SET_FB_ADDR_CR_BASE7}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L0_MV_Y_SUIM_LOWER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L0 FME 32x32 mv_y sum lower{has_reset=0}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1.1.1.316.0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RET_ENC_SUM_ME0_Y_DIR_HIGHER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86"/>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0x3C4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964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mv y sum higher{alt_mode=CMD_SET_FB_ADDR_FBC_C_OFFSET7_signal=1;virtualpairUid=2022-09-0709:27:32Te1263344-d0d7-4e61-b4a7-be63dec0fe16;alternate_reg=CMD_SET_FB_ADDR_FBC_C_OFFSET7}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L0_MV_Y_SUIM_HIGHER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L0 FME 32x32 mv_y sum higher{has_reset=0}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1.1.1.318.0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RET_ENC_SUM_ME1_X_DIR_LOWER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87"/>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0x3C8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968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mv x sum lower{alt_mode=CMD_SET_FB_ADDR_COL7_signal=1;virtualpairUid=2022-09-0709:27:32T2ff3cdd7-515f-4c23-8dc7-5683463332d1;alternate_reg=CMD_SET_FB_ADDR_COL7}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L1_MV_X_SUIM_LOWER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L1 FME 32x32 mv_x sum lower{has_reset=0}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1.1.1.319.0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RET_DEC_WARN_INFO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88"/>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0x3CC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972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Warning Information {alt_mode=CMD_SET_FB_ADDR_SUB_SAMPLED_FB_BASE7_signal=1;virtualpairUid=2022-09-0709:27:32T52484437-14f9-4dae-acc7-7d9e0fe981dc;alternate_reg=CMD_SET_FB_ADDR_SUB_SAMPLED_FB_BASE7}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DEC_WARN_INFO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Please refer to  &lt;&lt;wave6_error_info&gt;&gt; defining warnings that VPU might have.{has_reset=0}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1.1.1.321.0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RET_ENC_SUM_ME1_X_DIR_HIGHER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89"/>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0x3CC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972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mv x sum higher{alt_mode=CMD_SET_FB_ADDR_SUB_SAMPLED_FB_BASE7_signal=2;virtualpairUid=2022-09-0709:27:32T52484437-14f9-4dae-acc7-7d9e0fe981dc;alternate_reg=CMD_SET_FB_ADDR_SUB_SAMPLED_FB_BASE7}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L1_MV_X_SUIM_HIGHER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L1 FME 32x32 mv_x sum higher{has_reset=0}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1.1.1.322.0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CMD_SET_FB_ADDR_LUMA_BASE8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90"/>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0x3D0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976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Luma base of index 8{alt_mode=CMD_ENC_SEQ_TILE_PARAM_signal=1;virtualpairUid=2022-09-0709:27:32T1360298c-6df3-414b-9155-fba07f445ad4;alternate_reg=CMD_ENC_SEQ_TILE_PARAM}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LUMA_BASE8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Luma base address of DPB index 8 </w:t>
            </w:r>
          </w:p>
          <w:p>
            <w:r>
              <w:t xml:space="preserve">Compressed Luma base address of  DPB index 8{has_reset=0}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1.1.1.323.0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RET_DEC_ERR_INFO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91"/>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0x3D0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976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Error Information {alt_mode=CMD_ENC_SEQ_TILE_PARAM_signal=2;virtualpairUid=2022-09-0709:27:32T1360298c-6df3-414b-9155-fba07f445ad4;alternate_reg=CMD_ENC_SEQ_TILE_PARAM}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ERROR_INFO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Please refer to &lt;&lt;wave6_error_info&gt;&gt; defining errors that VPU might have.{has_reset=0}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1.1.1.325.0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RET_ENC_SUM_ME1_Y_DIR_LOWER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92"/>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0x3D0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976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mv y sum lower{alt_mode=CMD_ENC_SEQ_TILE_PARAM_signal=3;virtualpairUid=2022-09-0709:27:32T1360298c-6df3-414b-9155-fba07f445ad4;alternate_reg=CMD_ENC_SEQ_TILE_PARAM}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L1_MV_Y_SUIM_LOWER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L1 FME 32x32 mv_y sum lower{has_reset=0}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1.1.1.326.0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CMD_SET_FB_ADDR_CB_BASE8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93"/>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0x3D4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980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Cb base of index 8{alt_mode=CMD_ENC_CUSTOM_LAMBDA_DATA_0_signal=1;virtualpairUid=2022-09-0709:27:32Td46888d7-6650-456d-8787-a10863e9e32d;alternate_reg=CMD_ENC_CUSTOM_LAMBDA_DATA_0}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CB_BASE8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Cb base address of DPB index 8 </w:t>
            </w:r>
          </w:p>
          <w:p>
            <w:r>
              <w:t xml:space="preserve">Compressed Cb and Cr base address of DPB index 8{has_reset=0}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1.1.1.327.0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RET_DEC_DECODING_SUCCESS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94"/>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0x3D4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980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RET_DEC_DECODING_SUCCESS{alt_mode=CMD_ENC_CUSTOM_LAMBDA_DATA_0_signal=2;virtualpairUid=2022-09-0709:27:32Td46888d7-6650-456d-8787-a10863e9e32d;alternate_reg=CMD_ENC_CUSTOM_LAMBDA_DATA_0}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QUERY_DEC_SUCCESS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It indicates that decoding result for enqueued decode command(INIT_SEQ or DEC_PIC) </w:t>
            </w:r>
          </w:p>
          <w:p>
            <w:r>
              <w:t xml:space="preserve">00: FAIL </w:t>
            </w:r>
          </w:p>
          <w:p>
            <w:r>
              <w:t xml:space="preserve">If the value is not "zero", it means "SUCCESS" </w:t>
            </w:r>
          </w:p>
          <w:p>
            <w:r>
              <w:t xml:space="preserve">01: SUCCESS </w:t>
            </w:r>
          </w:p>
          <w:p>
            <w:r>
              <w:t xml:space="preserve">10: SUCCESS_WITH_WARNING (success but there exist some warning) </w:t>
            </w:r>
          </w:p>
          <w:p>
            <w:r>
              <w:t xml:space="preserve">If it returns FAIL, please refer to RET_QUERY_DEC_ERR_INFO. </w:t>
            </w:r>
          </w:p>
          <w:p>
            <w:r>
              <w:t xml:space="preserve">If it returns SUCCESS_WITH_WARNING, please refer to RET_QUERY_DEC_WARN_INFO{has_reset=0}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1.1.1.329.0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RET_ENC_SUM_ME1_Y_DIR_HIGHER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95"/>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0x3D4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980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mv y sum higher{alt_mode=CMD_ENC_CUSTOM_LAMBDA_DATA_0_signal=3;virtualpairUid=2022-09-0709:27:32Td46888d7-6650-456d-8787-a10863e9e32d;alternate_reg=CMD_ENC_CUSTOM_LAMBDA_DATA_0}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L1_MV_Y_SUIM_HIGHER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L1 FME 32x32 mv_y sum higher{has_reset=0}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1.1.1.330.0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CMD_SET_FB_ADDR_CR_BASE8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96"/>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0x3D8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984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Cr base of index 8{alt_mode=CMD_ENC_CUSTOM_LAMBDA_DATA_1_signal=1;virtualpairUid=2022-09-0709:27:32Td86760b6-c0dc-4f1f-aefc-7038b01b76b1;alternate_reg=CMD_ENC_CUSTOM_LAMBDA_DATA_1}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CR_BASE8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Cr base address of DPB index 8{has_reset=0}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1.1.1.332.0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CMD_SET_FB_ADDR_FBC_Y_OFFSET8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97"/>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0x3D8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984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FBC luma offset base of index 8{alt_mode=CMD_ENC_CUSTOM_LAMBDA_DATA_1_signal=2;virtualpairUid=2022-09-0709:27:32Td86760b6-c0dc-4f1f-aefc-7038b01b76b1;alternate_reg=CMD_ENC_CUSTOM_LAMBDA_DATA_1}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FBC_LUMA_OFFSET_BASE8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Compressed Luma offset table base address of  DPB index 8 when FBC is used{has_reset=0}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1.1.1.334.0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CMD_SET_FB_ADDR_FBC_C_OFFSET8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98"/>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0x3DC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988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FBC chroma offset base of index 8{alt_mode=CMD_ENC_CUSTOM_LAMBDA_DATA_2_signal=1;virtualpairUid=2022-09-0709:27:32T7f98f243-8e2e-4e3b-9990-86eb3e75b33a;alternate_reg=CMD_ENC_CUSTOM_LAMBDA_DATA_2}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FBC_CHROMA_OFFSET_BASE8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If FBC is used, this is chroma offset base address of  DPB index 8. Otherwise, it is ignored.{has_reset=0}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1.1.1.336.0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CMD_SET_FB_ADDR_COL8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199"/>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0x3E0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992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Info base of index 8{alt_mode=CMD_ENC_CUSTOM_LAMBDA_DATA_3_signal=1;virtualpairUid=2022-09-0709:27:32T11538bb0-2fe5-4eb3-b027-4cc5140cea15;alternate_reg=CMD_ENC_CUSTOM_LAMBDA_DATA_3}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COL_BASE8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Codec dedicated information buffer for encoding/decoding </w:t>
            </w:r>
          </w:p>
          <w:p>
            <w:r>
              <w:t xml:space="preserve">HEVC/AVC: MV COL </w:t>
            </w:r>
          </w:p>
          <w:p>
            <w:r>
              <w:t xml:space="preserve">AV1 : CDF{has_reset=0}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1.1.1.338.0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CMD_SET_FB_ADDR_SUB_SAMPLED_FB_BASE8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00"/>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0x3E4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996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Base address of sub-sampled frame buffer for index 8{alt_mode=CMD_ENC_CUSTOM_LAMBDA_DATA_4_signal=1;virtualpairUid=2022-09-0709:27:32T40f79e2d-57ec-4b30-ba4e-cce3ba4bbd4d;alternate_reg=CMD_ENC_CUSTOM_LAMBDA_DATA_4}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SUB_SAMPLED_FB_BASE8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base address of frame buffer for sub sampled decoded frame 8{has_reset=0}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1.1.1.340.0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CMD_SET_FB_ADDR_LUMA_BASE9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01"/>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0x3E8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1000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Luma base of index 9{alt_mode=CMD_ENC_CUSTOM_LAMBDA_DATA_5_signal=1;virtualpairUid=2022-09-0709:27:32T17a8747d-0285-45dd-adf6-7acc49d8e24d;alternate_reg=CMD_ENC_CUSTOM_LAMBDA_DATA_5}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LUMA_BASE9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Luma base address of DPB index 9 </w:t>
            </w:r>
          </w:p>
          <w:p>
            <w:r>
              <w:t xml:space="preserve">Compressed Luma base address of  DPB index 9{has_reset=0}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1.1.1.342.0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CMD_SET_FB_ADDR_CB_BASE9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02"/>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0x3EC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1004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Cb base of index 9{alt_mode=CMD_ENC_CUSTOM_LAMBDA_DATA_6_signal=1;virtualpairUid=2022-09-0709:27:32Tdb096d4d-3be3-4b6d-be07-946b70b7fdba;alternate_reg=CMD_ENC_CUSTOM_LAMBDA_DATA_6}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CB_BASE9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Cb base address of DPB index 9 </w:t>
            </w:r>
          </w:p>
          <w:p>
            <w:r>
              <w:t xml:space="preserve">Compressed Cb and Cr base address of DPB index 9{has_reset=0}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1.1.1.343.0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CMD_SET_FB_ADDR_CR_BASE9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03"/>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0x3F0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1008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Cr base of index 9{alt_mode=CMD_ENC_CUSTOM_LAMBDA_DATA_7_signal=1;virtualpairUid=2022-09-0709:27:32T047fa116-47bf-4b86-a2de-c192c60f2b4c;alternate_reg=CMD_ENC_CUSTOM_LAMBDA_DATA_7}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CR_BASE9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Cr base address of DPB index 9{has_reset=0}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1.1.1.345.0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CMD_SET_FB_ADDR_FBC_Y_OFFSET9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04"/>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0x3F0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1008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FBC luma offset base of index 9{alt_mode=CMD_ENC_CUSTOM_LAMBDA_DATA_7_signal=2;virtualpairUid=2022-09-0709:27:32T047fa116-47bf-4b86-a2de-c192c60f2b4c;alternate_reg=CMD_ENC_CUSTOM_LAMBDA_DATA_7}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FBC_LUMA_OFFSET_BASE9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Compressed Luma offset table base address of  DPB index 9 when FBC is used{has_reset=0}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1.1.1.347.0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CMD_SET_FB_ADDR_FBC_C_OFFSET9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05"/>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0x3F4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1012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FBC chroma offset base of index 9{alt_mode=CMD_ENC_CUSTOM_LAMBDA_DATA_8_signal=1;virtualpairUid=2022-09-0709:27:32Tf9c54489-5ed4-4c4b-a906-db3835ab0db2;alternate_reg=CMD_ENC_CUSTOM_LAMBDA_DATA_8}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FBC_CHROMA_OFFSET_BASE9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If FBC is used, this is chroma offset base address of  DPB index 9. Otherwise, it is ignored.{has_reset=0}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1.1.1.348.0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CMD_SET_FB_ADDR_COL9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06"/>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0x3F8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1016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Info base of index 9{alt_mode=CMD_ENC_CUSTOM_LAMBDA_DATA_9_signal=1;virtualpairUid=2022-09-0709:27:32Td4fcad5b-2f06-423a-9745-3760a5a27909;alternate_reg=CMD_ENC_CUSTOM_LAMBDA_DATA_9}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COL_BASE9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Codec dedicated information buffer for encoding/decoding </w:t>
            </w:r>
          </w:p>
          <w:p>
            <w:r>
              <w:t xml:space="preserve">HEVC/AVC: MV COL </w:t>
            </w:r>
          </w:p>
          <w:p>
            <w:r>
              <w:t xml:space="preserve">AV1 : CDF{has_reset=0}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1.1.1.350.0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RET_ENC_SRC_DEBUG_0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07"/>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0x3F8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1016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ret_enc_src_debug_0{alt_mode=CMD_ENC_CUSTOM_LAMBDA_DATA_9_signal=2;virtualpairUid=2022-09-0709:27:32Td4fcad5b-2f06-423a-9745-3760a5a27909;alternate_reg=CMD_ENC_CUSTOM_LAMBDA_DATA_9}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SFS_DEBUG_INFO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SFS debugging info - will be removed{has_reset=0}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1.1.1.351.0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CMD_SET_FB_ADDR_SUB_SAMPLED_FB_BASE9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08"/>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0x3FC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1020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Base address of sub-sampled frame buffer for index 9{alt_mode=CMD_ENC_CUSTOM_LAMBDA_DATA_10_signal=1;virtualpairUid=2022-09-0709:27:32T9a1cbb1e-be5c-44c1-a571-7de4cda9e2d4;alternate_reg=CMD_ENC_CUSTOM_LAMBDA_DATA_10}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SUB_SAMPLED_FB_BASE9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base address of frame buffer for sub sampled decoded frame 9{has_reset=0}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1.1.1.353.0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RET_ENC_SRC_DEBUG_1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09"/>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0x3FC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1020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ret_enc_src_debug_1{alt_mode=CMD_ENC_CUSTOM_LAMBDA_DATA_10_signal=2;virtualpairUid=2022-09-0709:27:32T9a1cbb1e-be5c-44c1-a571-7de4cda9e2d4;alternate_reg=CMD_ENC_CUSTOM_LAMBDA_DATA_10}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SFS_DEBUG_INFO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SFS debugging info - will be removed{has_reset=0}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1.1.1.355.0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CMD_SET_FB_ADDR_LUMA_BASE10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10"/>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0x400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1024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Luma base of index 10{alt_mode=CMD_ENC_CUSTOM_LAMBDA_DATA_11_signal=1;virtualpairUid=2022-09-0709:27:32T10f2c046-67ea-4d24-9c78-8bdd34539237;alternate_reg=CMD_ENC_CUSTOM_LAMBDA_DATA_11}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LUMA_BASE10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Luma base address of DPB index 10 </w:t>
            </w:r>
          </w:p>
          <w:p>
            <w:r>
              <w:t xml:space="preserve">Compressed Luma base address of  DPB index 10{has_reset=0}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1.1.1.357.0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CMD_SET_FB_ADDR_CB_BASE10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11"/>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0x404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1028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Cb base of index 10{alt_mode=CMD_ENC_CUSTOM_LAMBDA_DATA_12_signal=1;virtualpairUid=2022-09-0709:27:32T90d70f0c-260d-4cb3-b1b2-426e79bb0d87;alternate_reg=CMD_ENC_CUSTOM_LAMBDA_DATA_12}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CB_BASE10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Cb base address of DPB index 10 </w:t>
            </w:r>
          </w:p>
          <w:p>
            <w:r>
              <w:t xml:space="preserve">Compressed Cb and Cr base address of DPB index 10{has_reset=0}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1.1.1.358.0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CMD_SET_FB_ADDR_CR_BASE10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12"/>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0x408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1032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Cr base of index 10{alt_mode=CMD_ENC_CUSTOM_LAMBDA_DATA_13_signal=1;virtualpairUid=2022-09-0709:27:32T12fe2b7b-ff36-48f4-86c1-a87fa5de5654;alternate_reg=CMD_ENC_CUSTOM_LAMBDA_DATA_13}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CR_BASE10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Cr base address of DPB index 10{has_reset=0}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1.1.1.360.0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CMD_SET_FB_ADDR_FBC_Y_OFFSET10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13"/>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0x408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1032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FBC luma offset base of index 10{alt_mode=CMD_ENC_CUSTOM_LAMBDA_DATA_13_signal=2;virtualpairUid=2022-09-0709:27:32T12fe2b7b-ff36-48f4-86c1-a87fa5de5654;alternate_reg=CMD_ENC_CUSTOM_LAMBDA_DATA_13}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FBC_LUMA_OFFSET_BASE10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Compressed Luma offset table base address of  DPB index 10 when FBC is used{has_reset=0}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1.1.1.362.0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CMD_SET_FB_ADDR_FBC_C_OFFSET10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14"/>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0x40C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1036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FBC chroma offset base of index 10{alt_mode=CMD_ENC_CUSTOM_LAMBDA_DATA_14_signal=1;virtualpairUid=2022-09-0709:27:32Td28f0dd7-eb0d-4178-925c-990c0a6f5fcb;alternate_reg=CMD_ENC_CUSTOM_LAMBDA_DATA_14}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FBC_CHROMA_OFFSET_BASE10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If FBC is used, this is chroma offset base address of  DPB index 10. Otherwise, it is ignored.{has_reset=0}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1.1.1.364.0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CMD_SET_FB_ADDR_COL10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15"/>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0x410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1040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Info base of index 10{alt_mode=CMD_ENC_CUSTOM_LAMBDA_DATA_15_signal=1;virtualpairUid=2022-09-0709:27:32T87b02600-3ef8-43e4-ba03-f0c4790825eb;alternate_reg=CMD_ENC_CUSTOM_LAMBDA_DATA_15}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COL_BASE10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Codec dedicated information buffer for encoding/decoding </w:t>
            </w:r>
          </w:p>
          <w:p>
            <w:r>
              <w:t xml:space="preserve">HEVC/AVC: MV COL </w:t>
            </w:r>
          </w:p>
          <w:p>
            <w:r>
              <w:t xml:space="preserve">AV1 : CDF{has_reset=0}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1.1.1.366.0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CMD_SET_FB_ADDR_SUB_SAMPLED_FB_BASE10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16"/>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0x414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1044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Base address of sub-sampled frame buffer for index 10{alt_mode=CMD_ENC_CUSTOM_LAMBDA_DATA_16_signal=1;virtualpairUid=2022-09-0709:27:32T769c4fc8-23ff-4381-9642-8fcf771bb334;alternate_reg=CMD_ENC_CUSTOM_LAMBDA_DATA_16}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FBC_CHROMA_OFFSET_BASE10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base address of frame buffer for sub sampled decoded frame 10{has_reset=0}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1.1.1.368.0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CMD_SET_FB_ADDR_LUMA_BASE11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17"/>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0x418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1048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Luma base of index 11{alt_mode=CMD_ENC_CUSTOM_LAMBDA_DATA_17_signal=1;virtualpairUid=2022-09-0709:27:32T09dfcbcf-7f7b-4c7a-9def-5bdce41c5daf;alternate_reg=CMD_ENC_CUSTOM_LAMBDA_DATA_17}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LUMA_BASE11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Luma base address of DPB index 11 </w:t>
            </w:r>
          </w:p>
          <w:p>
            <w:r>
              <w:t xml:space="preserve">Compressed Luma base address of  DPB index 11{has_reset=0}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1.1.1.370.0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CMD_SET_FB_ADDR_CB_BASE11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18"/>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0x41C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1052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Cb base of index 11{alt_mode=CMD_ENC_CUSTOM_LAMBDA_DATA_18_signal=1;virtualpairUid=2022-09-0709:27:32T2c52bbb2-3f0f-4c14-89bb-0ca202764cc9;alternate_reg=CMD_ENC_CUSTOM_LAMBDA_DATA_18}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CB_BASE11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Cb base address of DPB index 11 </w:t>
            </w:r>
          </w:p>
          <w:p>
            <w:r>
              <w:t xml:space="preserve">Compressed Cb and Cr base address of DPB index 11{has_reset=0}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1.1.1.371.0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CMD_SET_FB_ADDR_CR_BASE11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19"/>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0x420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1056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Cr base of index 11{alt_mode=CMD_ENC_CUSTOM_LAMBDA_DATA_19_signal=1;virtualpairUid=2022-09-0709:27:32Tbc968102-0e96-48e5-9104-32bcf0ef806d;alternate_reg=CMD_ENC_CUSTOM_LAMBDA_DATA_19}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CR_BASE11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Cr base address of DPB index 11{has_reset=0}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1.1.1.373.0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CMD_SET_FB_ADDR_FBC_Y_OFFSET11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20"/>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0x420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1056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FBC luma offset base of index 11{alt_mode=CMD_ENC_CUSTOM_LAMBDA_DATA_19_signal=2;virtualpairUid=2022-09-0709:27:32Tbc968102-0e96-48e5-9104-32bcf0ef806d;alternate_reg=CMD_ENC_CUSTOM_LAMBDA_DATA_19}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FBC_LUMA_OFFSET_BASE11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Compressed Luma offset table base address of  DPB 11 index when FBC is used{has_reset=0}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1.1.1.375.0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CMD_SET_FB_ADDR_FBC_C_OFFSET11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21"/>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0x424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1060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FBC chroma offset base of index 11{alt_mode=CMD_ENC_CUSTOM_LAMBDA_DATA_20_signal=1;virtualpairUid=2022-09-0709:27:32T86eeee10-b7f7-44f6-940c-8f5cda97760e;alternate_reg=CMD_ENC_CUSTOM_LAMBDA_DATA_20}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FBC_CHROMA_OFFSET_BASE11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If FBC is used, this is chroma offset base address of  DPB index 11. Otherwise, it is ignored.{has_reset=0}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1.1.1.377.0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CMD_SET_FB_ADDR_COL11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22"/>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0x428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1064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Info base of index 11{alt_mode=CMD_ENC_CUSTOM_LAMBDA_DATA_21_signal=1;virtualpairUid=2022-09-0709:27:32T0090317e-67e6-4cfb-a923-9cf4e9946280;alternate_reg=CMD_ENC_CUSTOM_LAMBDA_DATA_21}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COL_BASE11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Codec dedicated information buffer for encoding/decoding </w:t>
            </w:r>
          </w:p>
          <w:p>
            <w:r>
              <w:t xml:space="preserve">HEVC/AVC: MV COL </w:t>
            </w:r>
          </w:p>
          <w:p>
            <w:r>
              <w:t xml:space="preserve">AV1 : CDF{has_reset=0}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1.1.1.379.0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CMD_SET_FB_ADDR_SUB_SAMPLED_FB_BASE11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23"/>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0x42C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1068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Base address of sub-sampled frame buffer for index 11{alt_mode=CMD_ENC_CUSTOM_LAMBDA_DATA_22_signal=1;virtualpairUid=2022-09-0709:27:32T0e6243ad-6259-48b7-ae99-1c8547af8ac8;alternate_reg=CMD_ENC_CUSTOM_LAMBDA_DATA_22}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FBC_CHROMA_OFFSET_BASE11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base address of frame buffer for sub sampled decoded frame 11{has_reset=0}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1.1.1.381.0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CMD_SET_FB_ADDR_LUMA_BASE12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24"/>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0x430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1072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Luma base of index 12{alt_mode=CMD_ENC_CUSTOM_LAMBDA_DATA_23_signal=1;virtualpairUid=2022-09-0709:27:32T7921316b-dd7e-4994-8406-27b62aa19cc7;alternate_reg=CMD_ENC_CUSTOM_LAMBDA_DATA_23}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LUMA_BASE12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Luma base address of DPB index 12 </w:t>
            </w:r>
          </w:p>
          <w:p>
            <w:r>
              <w:t xml:space="preserve">Compressed Luma base address of  DPB index  12{has_reset=0}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1.1.1.383.0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CMD_SET_FB_ADDR_CB_BASE12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25"/>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0x434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1076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Cb base of index 12{alt_mode=CMD_ENC_CUSTOM_LAMBDA_DATA_24_signal=1;virtualpairUid=2022-09-0709:27:32T066bab4d-aec7-4629-8032-d7df6e3301fe;alternate_reg=CMD_ENC_CUSTOM_LAMBDA_DATA_24}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CB_BASE12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Cb base address of DPB index 12 </w:t>
            </w:r>
          </w:p>
          <w:p>
            <w:r>
              <w:t xml:space="preserve">Compressed Cb and Cr base address of DPB index 12{has_reset=0}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1.1.1.384.0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CMD_SET_FB_ADDR_CR_BASE12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26"/>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0x438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1080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Cr base of index 12{alt_mode=CMD_ENC_CUSTOM_LAMBDA_DATA_25_signal=1;virtualpairUid=2022-09-0709:27:32Tab553a80-0cf7-4457-b3fb-de6b34b5d9be;alternate_reg=CMD_ENC_CUSTOM_LAMBDA_DATA_25}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CR_BASE12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Cr base address of DPB index 12{has_reset=0}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1.1.1.386.0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CMD_SET_FB_ADDR_FBC_Y_OFFSET12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27"/>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0x438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1080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FBC luma offset base of index 12{alt_mode=CMD_ENC_CUSTOM_LAMBDA_DATA_25_signal=2;virtualpairUid=2022-09-0709:27:32Tab553a80-0cf7-4457-b3fb-de6b34b5d9be;alternate_reg=CMD_ENC_CUSTOM_LAMBDA_DATA_25}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FBC_LUMA_OFFSET_BASE12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Compressed Luma offset table base address of  DPB index 12 when FBC is used{has_reset=0}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1.1.1.388.0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CMD_SET_FB_ADDR_FBC_C_OFFSET12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28"/>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0x43C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1084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FBC chroma offset base of index 12{alt_mode=CMD_ENC_CUSTOM_LAMBDA_DATA_26_signal=1;virtualpairUid=2022-09-0709:27:32T257cb468-b340-48e7-9db0-f6e8f23a2967;alternate_reg=CMD_ENC_CUSTOM_LAMBDA_DATA_26}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FBC_CHROMA_OFFSET_BASE12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If FBC is used, this is chroma offset base address of  DPB index 12. Otherwise, it is ignored.{has_reset=0}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1.1.1.390.0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CMD_SET_FB_ADDR_COL12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29"/>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0x440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1088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Info base of index 12{alt_mode=CMD_ENC_CUSTOM_LAMBDA_DATA_27_signal=1;virtualpairUid=2022-09-0709:27:32T4edac029-23e9-426f-9633-5afabe5deb23;alternate_reg=CMD_ENC_CUSTOM_LAMBDA_DATA_27}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COL_BASE12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Codec dedicated information buffer for encoding/decoding </w:t>
            </w:r>
          </w:p>
          <w:p>
            <w:r>
              <w:t xml:space="preserve">HEVC/AVC: MV COL </w:t>
            </w:r>
          </w:p>
          <w:p>
            <w:r>
              <w:t xml:space="preserve">AV1 : CDF{has_reset=0}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1.1.1.392.0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CMD_SET_FB_ADDR_SUB_SAMPLED_FB_BASE12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30"/>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0x444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1092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Base address of sub-sampled frame buffer for index 12{alt_mode=CMD_ENC_CUSTOM_LAMBDA_DATA_28_signal=1;virtualpairUid=2022-09-0709:27:32T6014bd8c-5c14-4197-8d92-8372f5024b4f;alternate_reg=CMD_ENC_CUSTOM_LAMBDA_DATA_28}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FBC_CHROMA_OFFSET_BASE12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base address of frame buffer for sub sampled decoded frame 12{has_reset=0}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1.1.1.394.0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CMD_SET_FB_ADDR_LUMA_BASE13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31"/>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0x448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1096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Luma base of index 13{alt_mode=CMD_ENC_CUSTOM_LAMBDA_DATA_29_signal=1;virtualpairUid=2022-09-0709:27:32Tfc71c8cc-02c7-44e0-87ae-dd8fc89f6574;alternate_reg=CMD_ENC_CUSTOM_LAMBDA_DATA_29}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LUMA_BASE13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Luma base address of DPB index 13 </w:t>
            </w:r>
          </w:p>
          <w:p>
            <w:r>
              <w:t xml:space="preserve">Compressed Luma base address of  DPB index 13{has_reset=0}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1.1.1.396.0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CMD_SET_FB_ADDR_CB_BASE13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32"/>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0x44C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1100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Cb base of index 13{alt_mode=CMD_ENC_CUSTOM_LAMBDA_DATA_30_signal=1;virtualpairUid=2022-09-0709:27:32T437bfe73-b8e9-4e66-a6f3-3625e58b004c;alternate_reg=CMD_ENC_CUSTOM_LAMBDA_DATA_30}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CB_BASE13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Cb base address of DPB index 13 </w:t>
            </w:r>
          </w:p>
          <w:p>
            <w:r>
              <w:t xml:space="preserve">Compressed Cb and Cr base address of DPB index 13{has_reset=0}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1.1.1.397.0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CMD_SET_FB_ADDR_CR_BASE13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33"/>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0x450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1104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Cr base of index 13{alt_mode=CMD_ENC_CUSTOM_LAMBDA_DATA_31_signal=1;virtualpairUid=2022-09-0709:27:32T9cb53884-0469-44dd-b18e-5d2f73df6875;alternate_reg=CMD_ENC_CUSTOM_LAMBDA_DATA_31}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CR_BASE13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Cr base address of DPB index 13{has_reset=0}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1.1.1.399.0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CMD_SET_FB_ADDR_FBC_Y_OFFSET13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34"/>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0x450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1104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FBC luma offset base of index 13{alt_mode=CMD_ENC_CUSTOM_LAMBDA_DATA_31_signal=2;virtualpairUid=2022-09-0709:27:32T9cb53884-0469-44dd-b18e-5d2f73df6875;alternate_reg=CMD_ENC_CUSTOM_LAMBDA_DATA_31}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FBC_LUMA_OFFSET_BASE13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Compressed Luma offset table base address of  DPB index 13 when FBC is used{has_reset=0}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1.1.1.401.0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CMD_SET_FB_ADDR_FBC_C_OFFSET13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35"/>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0x454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1108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FBC chroma offset base of index 13{alt_mode=CMD_ENC_CUSTOM_LAMBDA_DATA_32_signal=1;virtualpairUid=2022-09-0709:27:32T049b1faf-986e-4889-8677-63060f19ffb4;alternate_reg=CMD_ENC_CUSTOM_LAMBDA_DATA_32}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FBC_CHROMA_OFFSET_BASE13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If FBC is used, this is chroma offset base address of  DPB index 13. Otherwise, it is ignored.{has_reset=0}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1.1.1.403.0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CMD_SET_FB_ADDR_COL13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36"/>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0x458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1112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Info base of index 13{alt_mode=CMD_ENC_CUSTOM_LAMBDA_DATA_33_signal=1;virtualpairUid=2022-09-0709:27:32Tb428ec4d-ca90-4fb5-80a5-96d2e3fa9cc4;alternate_reg=CMD_ENC_CUSTOM_LAMBDA_DATA_33}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COL_BASE13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Codec dedicated information buffer for encoding/decoding </w:t>
            </w:r>
          </w:p>
          <w:p>
            <w:r>
              <w:t xml:space="preserve">HEVC/AVC: MV COL </w:t>
            </w:r>
          </w:p>
          <w:p>
            <w:r>
              <w:t xml:space="preserve">AV1 : CDF{has_reset=0}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1.1.1.405.0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CMD_SET_FB_ADDR_SUB_SAMPLED_FB_BASE13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37"/>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0x45C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1116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Base address of sub-sampled frame buffer for index 13{alt_mode=CMD_ENC_CUSTOM_LAMBDA_DATA_34_signal=1;virtualpairUid=2022-09-0709:27:32Tbed604b2-82ee-46a5-a5d1-169eb283106e;alternate_reg=CMD_ENC_CUSTOM_LAMBDA_DATA_34}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FBC_CHROMA_OFFSET_BASE13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base address of frame buffer for sub sampled decoded frame 13{has_reset=0}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1.1.1.407.0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CMD_SET_FB_ADDR_LUMA_BASE14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38"/>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0x460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1120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Luma base of index 14{alt_mode=CMD_ENC_CUSTOM_LAMBDA_DATA_35_signal=1;virtualpairUid=2022-09-0709:27:32T7d9aea98-bc2e-4938-bdd2-6b9dcbd1e477;alternate_reg=CMD_ENC_CUSTOM_LAMBDA_DATA_35}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LUMA_BASE14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Luma base address of DPB index 14 </w:t>
            </w:r>
          </w:p>
          <w:p>
            <w:r>
              <w:t xml:space="preserve">Compressed Luma base address of  DPB index 14{has_reset=0}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1.1.1.409.0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CMD_SET_FB_ADDR_CB_BASE14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39"/>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0x464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1124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Cb base of index 14{alt_mode=CMD_ENC_CUSTOM_LAMBDA_DATA_36_signal=1;virtualpairUid=2022-09-0709:27:32T5d82eed9-66bd-44a1-b006-3b2724d9125d;alternate_reg=CMD_ENC_CUSTOM_LAMBDA_DATA_36}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CB_BASE14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Cb base address of DPB index 14 </w:t>
            </w:r>
          </w:p>
          <w:p>
            <w:r>
              <w:t xml:space="preserve">Compressed Cb and Cr base address of DPB index 14{has_reset=0}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1.1.1.410.0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CMD_SET_FB_ADDR_CR_BASE14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40"/>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0x468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1128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Cr base of index 14{alt_mode=CMD_ENC_CUSTOM_LAMBDA_DATA_37_signal=1;virtualpairUid=2022-09-0709:27:32T569896bc-be1f-45f2-815e-4ac4c43feeec;alternate_reg=CMD_ENC_CUSTOM_LAMBDA_DATA_37}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CR_BASE14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Cr base address of DPB index 14{has_reset=0}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1.1.1.412.0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CMD_SET_FB_ADDR_FBC_Y_OFFSET14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41"/>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0x468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1128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FBC luma offset base of index 14{alt_mode=CMD_ENC_CUSTOM_LAMBDA_DATA_37_signal=2;virtualpairUid=2022-09-0709:27:32T569896bc-be1f-45f2-815e-4ac4c43feeec;alternate_reg=CMD_ENC_CUSTOM_LAMBDA_DATA_37}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FBC_LUMA_OFFSET_BASE14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Compressed Luma offset table base address of  DPB index 14 when FBC is used{has_reset=0}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1.1.1.414.0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CMD_SET_FB_ADDR_FBC_C_OFFSET14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42"/>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0x46C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1132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FBC chroma offset base of index 14{alt_mode=CMD_ENC_CUSTOM_LAMBDA_DATA_38_signal=1;virtualpairUid=2022-09-0709:27:32T6c48ea0c-cb01-4495-970d-e777b6a99cd2;alternate_reg=CMD_ENC_CUSTOM_LAMBDA_DATA_38}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FBC_CHROMA_OFFSET_BASE14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If FBC is used, this is chroma offset base address of  DPB index 14. Otherwise, it is ignored.{has_reset=0}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1.1.1.416.0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CMD_SET_FB_ADDR_COL14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43"/>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0x470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1136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Info base of index 14{alt_mode=CMD_ENC_CUSTOM_LAMBDA_DATA_39_signal=1;virtualpairUid=2022-09-0709:27:32Tbc1bccac-84b1-4dcb-a5dd-5345bba52a7b;alternate_reg=CMD_ENC_CUSTOM_LAMBDA_DATA_39}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COL_BASE14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Codec dedicated information buffer for encoding/decoding </w:t>
            </w:r>
          </w:p>
          <w:p>
            <w:r>
              <w:t xml:space="preserve">HEVC/AVC: MV COL </w:t>
            </w:r>
          </w:p>
          <w:p>
            <w:r>
              <w:t xml:space="preserve">AV1 : CDF{has_reset=0}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1.1.1.418.0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CMD_SET_FB_ADDR_SUB_SAMPLED_FB_BASE14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44"/>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0x474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1140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Base address of sub-sampled frame buffer for index 14{alt_mode=CMD_ENC_CUSTOM_LAMBDA_DATA_40_signal=1;virtualpairUid=2022-09-0709:27:32T204ca053-81fe-457e-b0c7-904ad9458dec;alternate_reg=CMD_ENC_CUSTOM_LAMBDA_DATA_40}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FBC_CHROMA_OFFSET_BASE14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base address of frame buffer for sub sampled decoded frame 14{has_reset=0}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1.1.1.420.0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CMD_SET_FB_ADDR_LUMA_BASE15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45"/>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0x478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1144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Luma base of index 15{alt_mode=CMD_ENC_CUSTOM_LAMBDA_DATA_41_signal=1;virtualpairUid=2022-09-0709:27:32T69b791c3-4190-4171-9698-d434faaead23;alternate_reg=CMD_ENC_CUSTOM_LAMBDA_DATA_41}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LUMA_BASE15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Luma base address of DPB index 15 </w:t>
            </w:r>
          </w:p>
          <w:p>
            <w:r>
              <w:t xml:space="preserve">Compressed Luma base address of  DPB index 15{has_reset=0}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1.1.1.422.0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CMD_SET_FB_ADDR_CB_BASE15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46"/>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0x47C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1148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Cb base of index 15{alt_mode=CMD_ENC_CUSTOM_LAMBDA_DATA_42_signal=1;virtualpairUid=2022-09-0709:27:32T0d8e743e-08a4-4b35-a3aa-993499b4ac8c;alternate_reg=CMD_ENC_CUSTOM_LAMBDA_DATA_42}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CB_BASE15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Cb base address of DPB index 15 </w:t>
            </w:r>
          </w:p>
          <w:p>
            <w:r>
              <w:t xml:space="preserve">Compressed Cb and Cr base address of DPB index 15{has_reset=0}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1.1.1.423.0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CMD_SET_FB_ADDR_CR_BASE15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47"/>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0x480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1152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Cr base of index 15{alt_mode=CMD_ENC_CUSTOM_LAMBDA_DATA_43_signal=1;virtualpairUid=2022-09-0709:27:32Tc9a6cf0a-3d81-40f8-9953-57f71605f9b5;alternate_reg=CMD_ENC_CUSTOM_LAMBDA_DATA_43}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CR_BASE15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Cr base address of DPB index 15{has_reset=0}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1.1.1.425.0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CMD_SET_FB_ADDR_FBC_Y_OFFSET15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48"/>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0x480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1152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FBC luma offset base of index 15{alt_mode=CMD_ENC_CUSTOM_LAMBDA_DATA_43_signal=2;virtualpairUid=2022-09-0709:27:32Tc9a6cf0a-3d81-40f8-9953-57f71605f9b5;alternate_reg=CMD_ENC_CUSTOM_LAMBDA_DATA_43}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FBC_LUMA_OFFSET_BASE15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Compressed Luma offset table base address of  DPB index 15 when FBC is used{has_reset=0}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1.1.1.427.0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CMD_SET_FB_ADDR_FBC_C_OFFSET15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49"/>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0x484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1156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FBC chroma offset base of index 15{alt_mode=CMD_ENC_CUSTOM_LAMBDA_DATA_44_signal=1;virtualpairUid=2022-09-0709:27:32T7f0ca812-969c-426f-a8d4-7c827c1970eb;alternate_reg=CMD_ENC_CUSTOM_LAMBDA_DATA_44}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FBC_CHROMA_OFFSET_BASE15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If FBC is used, this is chroma offset base address of  DPB index 15. Otherwise, it is ignored.{has_reset=0}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1.1.1.429.0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CMD_SET_FB_ADDR_COL15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50"/>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0x488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1160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Info base of index 15{alt_mode=CMD_ENC_CUSTOM_LAMBDA_DATA_45_signal=1;virtualpairUid=2022-09-0709:27:32T3e8e4988-7ce4-4be3-8095-4e4d25377299;alternate_reg=CMD_ENC_CUSTOM_LAMBDA_DATA_45}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COL_BASE15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Codec dedicated information buffer for encoding/decoding </w:t>
            </w:r>
          </w:p>
          <w:p>
            <w:r>
              <w:t xml:space="preserve">HEVC/AVC: MV COL </w:t>
            </w:r>
          </w:p>
          <w:p>
            <w:r>
              <w:t xml:space="preserve">AV1 : CDF{has_reset=0}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1.1.1.432.0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CMD_SET_FB_ADDR_SUB_SAMPLED_FB_BASE15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51"/>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0x48C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1164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Base address of sub-sampled frame buffer for index 15 {alt_mode=CMD_ENC_CUSTOM_LAMBDA_DATA_46_signal=1;virtualpairUid=2022-09-0709:27:32Tc41719ba-8f58-4d16-905c-4c5dfec84feb;alternate_reg=CMD_ENC_CUSTOM_LAMBDA_DATA_46}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FBC_CHROMA_OFFSET_BASE15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base address of frame buffer for sub sampled decoded frame 15{has_reset=0}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1.1.1.434.0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CMD_SET_FB_ADDR_DEFAULT_CDF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52"/>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0x494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1172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CMD_SET_FB_ADDR_DEFAULT_CDF{alt_mode=CMD_ENC_CUSTOM_LAMBDA_DATA_48_signal=1;virtualpairUid=2022-09-0709:27:32T9c5754e0-c4a0-46d6-b4b2-d6268ad29c2c;alternate_reg=CMD_ENC_CUSTOM_LAMBDA_DATA_48}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DEFAULT_CDF_BASE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Start Address of default cdf table </w:t>
            </w:r>
          </w:p>
          <w:p>
            <w:r>
              <w:t xml:space="preserve">AV1 encoder/decoder only{has_reset=0}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1.1.1.436.0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CMD_SET_FB_ADDR_SEGMAP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53"/>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0x498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1176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CMD_SET_FB_ADDR_SEGMAP{alt_mode=CMD_ENC_CUSTOM_LAMBDA_DATA_49_signal=1;virtualpairUid=2022-09-0709:27:32T16080eee-d963-4ecb-a898-fcde367152c7;alternate_reg=CMD_ENC_CUSTOM_LAMBDA_DATA_49}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SEGMAP_BUF_BASE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Start Address of segmap buffer </w:t>
            </w:r>
          </w:p>
          <w:p>
            <w:r>
              <w:t xml:space="preserve">VP9 decoder only{has_reset=0}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1.1.1.439.0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CMD_SET_FB_DEC_PP_PVRIC_CTRL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54"/>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0x49C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1180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PVRIC control resigster (Post processing){alt_mode=CMD_ENC_CUSTOM_LAMBDA_DATA_50_signal=1;virtualpairUid=2022-09-0709:27:32T785cc35c-8aa3-4efd-a5a3-1c0143febd40;alternate_reg=CMD_ENC_CUSTOM_LAMBDA_DATA_50}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9:9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PVRIC_REQ_LOSSY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pvric lossy </w:t>
            </w:r>
          </w:p>
          <w:p>
            <w:r>
              <w:t xml:space="preserve">0: off </w:t>
            </w:r>
          </w:p>
          <w:p>
            <w:r>
              <w:t xml:space="preserve">1: on{has_reset=0}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8:7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PVRIC_REQ_FMT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pvric format </w:t>
            </w:r>
          </w:p>
          <w:p>
            <w:r>
              <w:t xml:space="preserve">0x37 : YVU420, 8bit </w:t>
            </w:r>
          </w:p>
          <w:p>
            <w:r>
              <w:t xml:space="preserve">0x65: YVU420, 10bit{has_reset=0}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1.1.1.448.0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CMD_SET_FB_DEC_PP_SCL_PARAM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55"/>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0x4A4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1188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Scaler control paramter (Post processing){alt_mode=CMD_ENC_SEQ_TEMPORAL_LAYER_0_QP_signal=1;virtualpairUid=2022-09-0709:27:32T7a94c0e2-7a19-4ed8-a199-49f70b83944c;alternate_reg=CMD_ENC_SEQ_TEMPORAL_LAYER_0_QP}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31:5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4:3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SCL_CHR_FORMAT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Output chroma format </w:t>
            </w:r>
          </w:p>
          <w:p>
            <w:r>
              <w:t xml:space="preserve">0 : 420 </w:t>
            </w:r>
          </w:p>
          <w:p>
            <w:r>
              <w:t xml:space="preserve">1 : 422 </w:t>
            </w:r>
          </w:p>
          <w:p>
            <w:r>
              <w:t xml:space="preserve">2 : 444 </w:t>
            </w:r>
          </w:p>
          <w:p>
            <w:r>
              <w:t xml:space="preserve">This field  is valid only if SCL_EN is 1.{has_reset=0}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SCL_COEF_MODE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Scaler interpolation mode </w:t>
            </w:r>
          </w:p>
          <w:p>
            <w:r>
              <w:t xml:space="preserve">0 : bicubic 0.5 </w:t>
            </w:r>
          </w:p>
          <w:p>
            <w:r>
              <w:t xml:space="preserve">1 : bicubic 1.0 </w:t>
            </w:r>
          </w:p>
          <w:p>
            <w:r>
              <w:t xml:space="preserve">2 : bicubic 1.5 </w:t>
            </w:r>
          </w:p>
          <w:p>
            <w:r>
              <w:t xml:space="preserve">3 : lanczos </w:t>
            </w:r>
          </w:p>
          <w:p>
            <w:r>
              <w:t xml:space="preserve">This field  is valid only if SCL_EN is 1.{has_reset=0}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0:0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SCL_EN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This field indicates whether output scaling is enabled or not. </w:t>
            </w:r>
          </w:p>
          <w:p>
            <w:r>
              <w:t xml:space="preserve">0: Scaling disable </w:t>
            </w:r>
          </w:p>
          <w:p>
            <w:r>
              <w:t xml:space="preserve">1: Scaling enable </w:t>
            </w:r>
          </w:p>
          <w:p>
            <w:r>
              <w:t xml:space="preserve">This field  is valid only if BWB_ENABLE is 1. </w:t>
            </w:r>
          </w:p>
          <w:p>
            <w:r>
              <w:t xml:space="preserve">[NOTE] This is valid only if scaler hardware is included in the product.{has_reset=0}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1.1.1.450.0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CMD_SET_FB_DEC_PP_CROP_POS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56"/>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0x4C4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1220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Crop start position (Post processing){alt_mode=CMD_ENC_SEQ_SFS_PARAM_signal=1;virtualpairUid=2022-09-0709:27:32Te268da9d-9d30-4380-9920-5097e1165065;alternate_reg=CMD_ENC_SEQ_SFS_PARAM}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CROP_START_POS_X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Crop start x position </w:t>
            </w:r>
          </w:p>
          <w:p>
            <w:r>
              <w:t xml:space="preserve">- position must be 16 align{has_reset=0}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15:0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CROP_START_POS_Y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Crop start y position </w:t>
            </w:r>
          </w:p>
          <w:p>
            <w:r>
              <w:t xml:space="preserve">- position must be 16 align{has_reset=0}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1.1.1.452.0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CMD_SET_FB_DEC_PP_CROP_SIZE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57"/>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0x4C8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1224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Crop size (Post processing){alt_mode=CMD_ENC_SEQ_CROP_ENABLE_signal=1;virtualpairUid=2022-09-0709:27:32T92b71e80-e251-49e3-bc64-026b3fa4ac42;alternate_reg=CMD_ENC_SEQ_CROP_ENABLE}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CROP_WIDTH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Crop width </w:t>
            </w:r>
          </w:p>
          <w:p>
            <w:r>
              <w:t xml:space="preserve">- size must be 16 align{has_reset=0}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15:0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CROP_HEIGHT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Crop height </w:t>
            </w:r>
          </w:p>
          <w:p>
            <w:r>
              <w:t xml:space="preserve">- size must be 16 align{has_reset=0}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1.1.1.457.0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CMD_SET_FB_DEC_PP_AFBC_COMMON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58"/>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0x4CC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1228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AFBC control paramter (Post processing){alt_mode=CMD_ENC_SEQ_CROP_START_POS_signal=1;virtualpairUid=2022-09-0709:27:32T5e862428-201b-4a4e-80db-a7edfdd47190;alternate_reg=CMD_ENC_SEQ_CROP_START_POS}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31:17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16:16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AFBC_TZMP_ERR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AFBC core master setting value{has_reset=0}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15:15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AFBC_SINGLE_ID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AFBC core master setting value{has_reset=0}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14:12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AFBC_OUTSTANDING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AFBC core master setting value{has_reset=0}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11:9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AFBC_MAX_LEN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AFBC core master setting value{has_reset=0}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8:8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AFBC_AFBC_DATA_128B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AFBC core master setting value{has_reset=0}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7:7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AFBC_AWWIDE_SB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AFBC sb_mode{has_reset=0}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AFBC_AWHALF_SB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AFBC split mode{has_reset=0}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5:1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AFBC_FORMAT_IDX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AFBC superblock format index{has_reset=0}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0:0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AFBC_SOLID_COLOR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AFBC solid color{has_reset=0}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CMD_SET_FB_DEC_ADDR_COL_DUAL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59"/>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0x4DC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1244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 {alt_mode=CMD_ENC_SEQ_Y2Y_DATA_1_signal=1;virtualpairUid=2022-09-0709:27:32T93ccfa6e-bf06-4cd1-a09c-df81a8f984dc;alternate_reg=CMD_ENC_SEQ_Y2Y_DATA_1}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ADDR_DUAL_COL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Required only for vp9 dual and av1 dual{has_reset=0}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HOST_GLOBAL_WR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60"/>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0x000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
              <w:t xml:space="preserve">Host can read and write this register but this register does not affect any VPU operation. VPU has internally single register for all 4 VMs instead of each regsiter for each VM. So, reading/writing from/to this register through any VM accesses the same regsiter value. </w:t>
            </w:r>
          </w:p>
          <w:p>
            <w:r>
              <w:t xml:space="preserve">The purpose of this register is that host controls VM using mutex such as test_and_set operation.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HOST_GLOBAL_WR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host data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VCPU_CUR_PC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61"/>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0x004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Current program counter value of V-CPU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CUR_PC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[DEBUG] </w:t>
            </w:r>
          </w:p>
          <w:p>
            <w:r>
              <w:t xml:space="preserve">PC value represents the address of instruction which is executed in V-CPU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VCPU_CUR_LR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62"/>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0x008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Current LR (for debugger only)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CUR_LR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[DEBUG] </w:t>
            </w:r>
          </w:p>
          <w:p>
            <w:r>
              <w:t xml:space="preserve">Current LR (Link Register) to find out caller address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DBG_MSG_17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63"/>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0x00C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Debugging message for HOST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DBG_MSG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Debugging message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1.1.1.6.0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DBG_MSG_18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64"/>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0x010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Debugging message for HOST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DBG_MSG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Debugging message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1.1.1.7.0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DBG_MSG_19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65"/>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0x014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20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Debugging message for HOST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DBG_MSG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Debugging message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1.1.1.8.0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DBG_MSG_20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66"/>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0x018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24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Debugging message for HOST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DBG_MSG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Debugging message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1.1.1.9.0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DBG_MSG_21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67"/>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0x01C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28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Debugging message for HOST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DBG_MSG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Debugging message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1.1.1.10.0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VPU_FIO_ADDR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68"/>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0x020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32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
              <w:t xml:space="preserve">FIO CRTL, READY, and Address for accessing FIO (FastIO) which is an internal peripheral bus in VPU. </w:t>
            </w:r>
          </w:p>
          <w:p>
            <w:r>
              <w:t xml:space="preserve">By accessing FIO, user can check the internal status of some accelerators in VPU for debugging purpose in some cases. </w:t>
            </w:r>
          </w:p>
          <w:p>
            <w:r>
              <w:t xml:space="preserve">FIO transaction is carried out when host writes this register. </w:t>
            </w:r>
          </w:p>
          <w:p>
            <w:r>
              <w:t xml:space="preserve">CAUTON: Accessing FIO can make unwanted behavior in VPU, please access it using API only.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31:31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READY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Ready for the transaction </w:t>
            </w:r>
          </w:p>
          <w:p>
            <w:r>
              <w:t xml:space="preserve">When writing, it should be 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16:16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RW_FLAG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wo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Read/Write transaction control </w:t>
            </w:r>
          </w:p>
          <w:p>
            <w:r>
              <w:t xml:space="preserve">0: read </w:t>
            </w:r>
          </w:p>
          <w:p>
            <w:r>
              <w:t xml:space="preserve">1: write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15:0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FIO_ADDR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wo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FIO Address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1.1.1.11.0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VPU_FIO_DATA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69"/>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0x024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36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FIO data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FIO_DATA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When writing, FIO data should be written to this register firstly. </w:t>
            </w:r>
          </w:p>
          <w:p>
            <w:r>
              <w:t xml:space="preserve">When reading, </w:t>
            </w:r>
          </w:p>
          <w:p>
            <w:r>
              <w:t xml:space="preserve"># Write data to this register. </w:t>
            </w:r>
          </w:p>
          <w:p>
            <w:r>
              <w:t xml:space="preserve"># Check whether READY flag of VPU_FIO_CTRL_ADDR register is 1. </w:t>
            </w:r>
          </w:p>
          <w:p>
            <w:r>
              <w:t xml:space="preserve"># When READY flag is asserted, VPU reads data from this VPU_FIO_DATA.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DBG_MSG_0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70"/>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0x028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40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Debugging message for HOST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DBG_MSG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Debugging message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1.1.1.13.0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DBG_MSG_1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71"/>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0x02C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44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Debugging message for HOST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DBG_MSG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Debugging message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1.1.1.14.0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DBG_MSG_22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72"/>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0x030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48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Debugging message for HOST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DBG_MSG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Debugging message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VPU_VINT_REASON_CLR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73"/>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0x034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52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
              <w:t xml:space="preserve">Interrupt Reason Clear </w:t>
            </w:r>
          </w:p>
          <w:p>
            <w:r>
              <w:t xml:space="preserve">This register clears the interrupt reason in ISR when host processor catchs an interrupt. It is to notify that host processor has received the interrupt. If host processor wants to get task done interrupts or so from VPU, they should  set  the fields of VPU_VINT_ENABLE register as they wish. And when they recieve any of the command done interrupt from VPU (VPU_VINT_REASON_CLR is not zero), host processor should check the interrupt and do the following sequence for safe interrupt clear. </w:t>
            </w:r>
          </w:p>
          <w:p>
            <w:r>
              <w:t xml:space="preserve">1. Clear the interrupt by setting the relevant bit of this VPU_VINT_REASON_CLR. </w:t>
            </w:r>
          </w:p>
          <w:p>
            <w:r>
              <w:t xml:space="preserve">2. Set VPU_VINT_CLEAR to 1, which drops the interrupt signal. </w:t>
            </w:r>
          </w:p>
          <w:p>
            <w:r>
              <w:t xml:space="preserve">Then VPU_VPU_INT_STS is automatically cleared. </w:t>
            </w:r>
          </w:p>
          <w:p>
            <w:r>
              <w:t xml:space="preserve">In above sequence, 1 should be done first than 2 because VPU_VINT_CLEAR without VPU_VINT_REASON_CLR leads to interrupt reassurtion.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15:15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BSEMPTY_CLR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wo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Bitstream empty (bitstream feeding request) interrupt clear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14:14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wo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13:13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wo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12:12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RSVD2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wo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11:11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RSVD3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wo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10:10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RSVD4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wo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9:9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CMD9_CLR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wo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ENC_SET_PARAM  command done interrupt clear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8:8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CMD8_CLR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wo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DEC_PIC/ENC_PIC command done interrupt  clear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7:7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CMD7_CLR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wo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SET_FRAMEBUFFER command done interrupt  clear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CMD6_CLR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wo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INIT_SEQ command done interrupt  clear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5:5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CMD5_CLR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wo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DESTROY_INSTANCE command done interrupt  clear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4:4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CMD4_CLR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wo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FLSUH_INSTANCE command done interrupt  clear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3:3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CMD3_CLR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wo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CREATE_INSTANCE command done interrupt   clear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CMD2_CLR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wo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SLEEP_VPU command done interrupt clear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CMD1_CLR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wo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WAKE_VPU command done interrupt  clear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0:0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CMD0_CLR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wo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INIT_VPU  command done interrupt clear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1.1.1.16.0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VPU_HOST_INT_REQ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74"/>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0x038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56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Interrupt request sent from host processor to VPU for the command and so on.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0:0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HINTREQ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wo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If this is set to 1, an interrupt named HOST interrupt is sent to VPU.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1.1.1.17.0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VPU_VINT_CLEAR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75"/>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0x03C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60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
              <w:t xml:space="preserve">Clear VPU interrupt. </w:t>
            </w:r>
          </w:p>
          <w:p>
            <w:r>
              <w:t xml:space="preserve">Host processor can clear the VPU interrupt which has been pending through this register. As mentioned in VPU_VINT_REASON_CLR, this register setting definetely come after VPU_INT_REASON setting.  Also, setting this VPU_VINT_CLEAR to 1 forces VPU_VPU_INT_STS  INT_STS to be cleared automatically.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0:0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VINTCLR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wo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Clear VPU interrupt.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1.1.1.18.0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VPU_HINT_CLEAR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76"/>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0x040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64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
              <w:t xml:space="preserve">Check Host Command Interrupt is cleared. </w:t>
            </w:r>
          </w:p>
          <w:p>
            <w:r>
              <w:t xml:space="preserve">From host side, this register is not used or checked. </w:t>
            </w:r>
          </w:p>
          <w:p>
            <w:r>
              <w:t xml:space="preserve">VPU can clear the host interrupt which has been pending through this register.  When VPU operation for the host interrupt is done, VPU sets this reigster to clear the host interrupt.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0:0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HINTCLR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wo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Check Host Command Interrupt is cleared.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1.1.1.19.0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VPU_VPU_INT_STS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77"/>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0x044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68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
              <w:t xml:space="preserve">Interrupt Status. </w:t>
            </w:r>
          </w:p>
          <w:p>
            <w:r>
              <w:t xml:space="preserve">This has the same value as interrupt output signal from VPU. This is a way of interrupt check by register polling.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0:0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VPU_VPU_INT_STS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Interrupt Status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1.1.1.20.0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VPU_VINT_ENABLE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78"/>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0x048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
              <w:t xml:space="preserve">Interrupt Enable for each interrupt reason(source) </w:t>
            </w:r>
          </w:p>
          <w:p>
            <w:r>
              <w:t xml:space="preserve">Interrupt in LSB position shall be handled with higher priority.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15:15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BSEMPTY_EN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Bitstream empty (bitstream feeding request) interrupt clear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14:14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13:13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12:12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RSVD2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11:11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RSVD3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10:10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RSVD4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9:9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CMD9_EN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ENC_SET_PARAM  command done interrupt enable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8:8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CMD8_EN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DEC_PIC/ENC_PIC command done interrupt enable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7:7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CMD7_EN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SET_FRAMEBUFFER command done interrupt enable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CMD6_EN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INIT_SEQ command done interrupt enable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5:5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CMD5_EN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DESTROY_INSTANCE command done interrupt enable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4:4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CMD4_EN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FLSUH_INSTANCE command done interrupt enable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3:3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CMD3_EN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CREATE_INSTANCE command done interrupt enable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CMD2_EN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SLEEP_VPU command done interrupt enable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CMD1_EN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WAKE_VPU command done interrupt enable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0:0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CMD0_EN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INIT_VPU  command done interrupt enable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VPU_VINT_REASON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79"/>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0x04C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
              <w:t xml:space="preserve">VPU interrupt reason </w:t>
            </w:r>
          </w:p>
          <w:p>
            <w:r>
              <w:t xml:space="preserve">This register Interrupt reasons are almost the same with the command. Interrupt in LSB position shall be handled with higher priority.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15:15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BSEMPTY_INTR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Bitstream empty (bitstream feeding request)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14:14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13:13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CMDD_INTR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Low latency interrupt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12:12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11:11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RSVD2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10:10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RSVD3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9:9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CMD9_INTR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ENC_SET_PARAM  command done interrupt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8:8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CMD8_INTR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DEC_PIC/ENC_PIC command done interrupt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7:7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CMD7_INTR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SET_FRAMEBUFFER command done interrupt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CMD6_INTR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INIT_SEQ command done interrupt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5:5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CMD5_INTR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DESTROY_INSTANCE command done interrupt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4:4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CMD4_INTR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FLSUH_INSTANCE command done interrupt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3:3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CMD3_INTR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CREATE_INSTANCE command done interrupt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CMD2_INTR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SLEEP_VPU command done interrupt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CMD1_INTR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WAKE_VPU command done interrupt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0:0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CMD0_INTR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INIT_VPU  command done interrupt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1.1.1.24.0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VCPU_RESTART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80"/>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0x058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V-CPU restart request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0:0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VCPU_RESTART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wo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This register restarts V-CPU from the reset vector without clearing H/W logic. </w:t>
            </w:r>
          </w:p>
          <w:p>
            <w:r>
              <w:t xml:space="preserve">0: DO NOTHING </w:t>
            </w:r>
          </w:p>
          <w:p>
            <w:r>
              <w:t xml:space="preserve">1: RESTART REQUEST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VPU_REMAP_CTRL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81"/>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0x060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
              <w:t xml:space="preserve">Remap control register (REMAP REG ADDR / ATTR / SIZE) </w:t>
            </w:r>
          </w:p>
          <w:p>
            <w:r>
              <w:t xml:space="preserve">VPU remaps addresses VCPU uses between the physical memory and virtual memory for efficient address  management. VPU works with the virtual memory addresses that are translated to the phsyical addresses. Host processor needs to assign V-CPU code buffer to VPU_REMAP_PADDR and VPU_REMAP_VADDR to 0, so that VPU can start by reading from VPU_REMAP_PADDR considering it is its the base address 0. This register has the configuration fields for remapping.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31:31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REMAP_GLOBEN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Set 1 if you want to change the [30:12] part of this register </w:t>
            </w:r>
          </w:p>
          <w:p>
            <w:r>
              <w:t xml:space="preserve">Default to be 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30:20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19:16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ENDIAN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Endianness for memory access </w:t>
            </w:r>
          </w:p>
          <w:p>
            <w:r>
              <w:t xml:space="preserve">Endian control of memory transactions from processor core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15:12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REMAP_IDX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Remap index </w:t>
            </w:r>
          </w:p>
          <w:p>
            <w:r>
              <w:t xml:space="preserve">Only 0 to 3 are valid.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11:11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REMAP_PAGE_SIZE_EN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Set 1 if you want to change the REMAP_PSIZE field </w:t>
            </w:r>
          </w:p>
          <w:p>
            <w:r>
              <w:t xml:space="preserve">Default to be 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10:9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8:0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REMAP_PSIZE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Remap Page Size (page base should be aligned in 4KB boundary) </w:t>
            </w:r>
          </w:p>
          <w:p>
            <w:r>
              <w:t xml:space="preserve">0x001: 4K </w:t>
            </w:r>
          </w:p>
          <w:p>
            <w:r>
              <w:t xml:space="preserve">0x002: 8K </w:t>
            </w:r>
          </w:p>
          <w:p>
            <w:r>
              <w:t xml:space="preserve">0x004: 16K </w:t>
            </w:r>
          </w:p>
          <w:p>
            <w:r>
              <w:t xml:space="preserve">0x008: 32K </w:t>
            </w:r>
          </w:p>
          <w:p>
            <w:r>
              <w:t xml:space="preserve">0x010 : 64K </w:t>
            </w:r>
          </w:p>
          <w:p>
            <w:r>
              <w:t xml:space="preserve">0x020 : 128K </w:t>
            </w:r>
          </w:p>
          <w:p>
            <w:r>
              <w:t xml:space="preserve">0x040 : 256K </w:t>
            </w:r>
          </w:p>
          <w:p>
            <w:r>
              <w:t xml:space="preserve">0x080: 512K </w:t>
            </w:r>
          </w:p>
          <w:p>
            <w:r>
              <w:t xml:space="preserve">0x100: 1M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1.1.1.26.0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VPU_REMAP_VADDR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82"/>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0x064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
              <w:t xml:space="preserve">Remap region base address in virtual address space </w:t>
            </w:r>
          </w:p>
          <w:p>
            <w:r>
              <w:t xml:space="preserve">Virtual address space is an address generated by V-CPU. </w:t>
            </w:r>
          </w:p>
          <w:p>
            <w:r>
              <w:t xml:space="preserve">To setup Remap region, keep the sequence below. </w:t>
            </w:r>
          </w:p>
          <w:p>
            <w:r>
              <w:t xml:space="preserve"># set remap index using REMAP_IDX in VPU_REMAP_CTRL. While setting up, other information should be the same as the previous value </w:t>
            </w:r>
          </w:p>
          <w:p>
            <w:r>
              <w:t xml:space="preserve"># set virtual address using VPU_REMAP_VADDR </w:t>
            </w:r>
          </w:p>
          <w:p>
            <w:r>
              <w:t xml:space="preserve"># set physical address using VPU_REMAP_PADDR </w:t>
            </w:r>
          </w:p>
          <w:p>
            <w:r>
              <w:t xml:space="preserve">CAUTION: In case of CODE section (which has REMAP IDX 0), virtual address should be 0x0, since V-CPU always start booting up from virtual address 0. If not, VPU can not boot-up.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31:12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VPU_REMAP_VADDR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Remap region base address in virtual address space. </w:t>
            </w:r>
          </w:p>
          <w:p>
            <w:r>
              <w:t xml:space="preserve">The address should be aligned to 4KB boundary.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1.1.1.27.0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VPU_REMAP_PADDR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83"/>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0x068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Remap region base address in physical address space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31:12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VPU_REMAP_PADDR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Real address(physical address) as a  pair of virtual address. </w:t>
            </w:r>
          </w:p>
          <w:p>
            <w:r>
              <w:t xml:space="preserve">It should aligned to 4KB boundary.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1.1.1.28.0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VPU_REMAP_CORE_START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84"/>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0x06C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VPU Start Request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0:0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VPU_REMAP_CORE_START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It starts VPU after initial setting has been done. </w:t>
            </w:r>
          </w:p>
          <w:p>
            <w:r>
              <w:t xml:space="preserve">After setting up remap or initial configuartion, host should set this register to init VPU.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1.1.1.29.0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VCPU_CMD_BUSY_STATUS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85"/>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0x070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V-CPU Busy Status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0:0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VPU_BUSY_STATUS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Command Reentrance Check  [0] </w:t>
            </w:r>
          </w:p>
          <w:p>
            <w:r>
              <w:t xml:space="preserve">0: Host processor has the ownership for access to host interface. </w:t>
            </w:r>
          </w:p>
          <w:p>
            <w:r>
              <w:t xml:space="preserve">1: VPU has the ownership for access to host interface. </w:t>
            </w:r>
          </w:p>
          <w:p>
            <w:r>
              <w:t xml:space="preserve">- host should set this flag just before trying to send a command into command-queue </w:t>
            </w:r>
          </w:p>
          <w:p>
            <w:r>
              <w:t xml:space="preserve">- firmware clears this flag when a command is queueued for processing. </w:t>
            </w:r>
          </w:p>
          <w:p>
            <w:r>
              <w:t xml:space="preserve">- for the case of clock_gating or power_down, please use VPU_VCPU_STATUS register to check the status of VPU.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1.1.1.30.0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VPU_HALT_STATUS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86"/>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0x074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For power control, status checking of V-CPU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4:4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VPU_HALT_STATUS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1:  V-CPU is on the HALT status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VPU_HALT_STATUS_DEBUG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for debugging </w:t>
            </w:r>
          </w:p>
          <w:p>
            <w:r>
              <w:t xml:space="preserve">- Eventhough V-CPU is on HALT status, for the clock gating or power down, VPU_VCPU_STATUS should be checked to check pending bus operations.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1.1.1.31.0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VPU_VCPU_STATUS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87"/>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0x078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120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V-CPU bus busy and V-CPU status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14:0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VPU_VCPU_STATUS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If [31:16] is 0x0000, there is no more bus transaction on V-CPU. </w:t>
            </w:r>
          </w:p>
          <w:p>
            <w:r>
              <w:t xml:space="preserve">If [15:0] is  0x0040, V-CPU is on the halt status. </w:t>
            </w:r>
          </w:p>
          <w:p>
            <w:r>
              <w:t xml:space="preserve">Thus, the value returns 0x40, power for VPU can be turnned-off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VPU_BUSY_STATUS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88"/>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0x07C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124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VPU Busy Status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0:0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VPU_BUSY_STATUS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0 : VPU is idle. Host processor can gate the clock of VPU. </w:t>
            </w:r>
          </w:p>
          <w:p>
            <w:r>
              <w:t xml:space="preserve">1 : VPU is busy.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1.1.1.33.0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RET_FIO_STATUS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89"/>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0x080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128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Reserved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1.1.1.34.0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DBG_MSG_3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90"/>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0x084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132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Debugging message for HOST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DBG_MSG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Debugging message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DBG_MSG_4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91"/>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0x088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136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Debugging message for HOST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DBG_MSG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Debugging message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1.1.1.36.0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DBG_MSG_5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92"/>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0x08C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140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Debugging message for HOST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DBG_MSG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Debugging message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1.1.1.37.0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RET_PRODUCT_NAME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93"/>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0x090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144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VPU hardware product name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HW_NAME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always returns "WAVE" for WAVE6 series IP product.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1.1.1.38.0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RET_PRODUCT_VERSION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94"/>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0x094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148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
              <w:t xml:space="preserve">VPU hardware product version information. </w:t>
            </w:r>
          </w:p>
          <w:p>
            <w:r>
              <w:t xml:space="preserve">[NOTE] The list is just examples of version code. Version code can be varied without notice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PRODUCT_NUMBER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returns as follows: 0x6270 for WAVE627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1.1.1.39.0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RET_VCPU_CONFIG0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95"/>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0x098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152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Reserved for Configuration Information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Configuration Information #0 (internal use only)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1.1.1.40.0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RET_VCPU_CONFIG1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96"/>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0x09C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156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Reserved for Configuration Information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Configuration Information #1 (internal use only)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1.1.1.41.0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RET_CODEC_STD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97"/>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0x0A0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160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Reserved for Configuration Information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CODEC_STD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General Configuration Information (internal use only)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RET_CONF_DATE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98"/>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0x0A4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164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Reserved for Configuration Information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HW_DATE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The date that the hardware has been configured in YYYYmmdd in digit (internal use only)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1.1.1.43.0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RET_CONF_REVISION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299"/>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0x0A8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168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Reserved for Configuration Information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HW_REVISION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The revision number when the hardware has been configured (internal use only)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1.1.1.44.0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RET_CONF_TYPE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00"/>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0x0AC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172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Reserved for Configuration Information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HW_TYPE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The define value used in hardware configuration (internal use only)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RET_VCORE0_CFG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01"/>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0x0B0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176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Reserved for Configuration Information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CONFIG_VORE0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The VCORE0 Configuration Information (internal use only)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1.1.1.46.0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RET_VCORE1_CFG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02"/>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0x0B4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180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Reserved for Configuration Information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CONFIG_VORE1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The VCORE1 Configuration Information (internal use only)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1.1.1.47.0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RET_VCORE2_CFG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03"/>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0x0B8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184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Reserved for Configuration Information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CONFIG_VORE2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The VCORE2 Configuration Information (internal use only)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1.1.1.48.0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RET_VCORE3_CFG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04"/>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0x0BC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188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Reserved for Configuration Information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CONFIG_VORE3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The VCORE3 Configuration Information (internal use only)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1.1.1.49.0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VPU_RET_VCORE_PRESENT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05"/>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0x0C0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192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Number of VCOREs present (turn on cores)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VCORE_PRESENT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Each bit represnets turn-on VCORE </w:t>
            </w:r>
          </w:p>
          <w:p>
            <w:r>
              <w:t xml:space="preserve">[0]: VCORE0 </w:t>
            </w:r>
          </w:p>
          <w:p>
            <w:r>
              <w:t xml:space="preserve">[1]: VCORE1 </w:t>
            </w:r>
          </w:p>
          <w:p>
            <w:r>
              <w:t xml:space="preserve">[2]: VCORE2 </w:t>
            </w:r>
          </w:p>
          <w:p>
            <w:r>
              <w:t xml:space="preserve">[3]: VCORE3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1.1.1.50.0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DBG_MSG_6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06"/>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0x0C4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196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Debugging message for HOST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DBG_MSG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Debugging message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1.1.1.51.0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DBG_MSG_7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07"/>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0x0C8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200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Debugging message for HOST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DBG_MSG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Debugging message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1.1.1.52.0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DBG_MSG_8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08"/>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0x0CC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204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Debugging message for HOST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DBG_MSG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Debugging message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1.1.1.54.0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DBG_MSG_9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09"/>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0x0D0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208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Debugging message for HOST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DBG_MSG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Debugging message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1.1.1.55.0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DBG_MSG_10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10"/>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0x0D8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216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Debugging message for HOST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DBG_MSG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Debugging message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1.1.1.56.0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DBG_MSG_11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11"/>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0x0DC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220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Debugging message for HOST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DBG_MSG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Debugging message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1.1.1.57.0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DBG_MSG_12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12"/>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0x0E0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224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Debugging message for HOST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DBG_MSG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Debugging message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1.1.1.58.0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DBG_MSG_13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13"/>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0x0E4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228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Debugging message for HOST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DBG_MSG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Debugging message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1.1.1.59.0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DBG_MSG_14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14"/>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0x0E8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232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Debugging message for HOST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DBG_MSG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Debugging message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1.1.1.60.0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DBG_MSG_15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15"/>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0x0EC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236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Debugging message for HOST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DBG_MSG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Debugging message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1.1.1.61.0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VPU_DBG_SW_UART_STATUS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16"/>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0x0F0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240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VPU_DBG_SW_UART_STATUS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VPU_DBG_SW_UART_STATUS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the status of VPU SW_UART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1.1.1.62.0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VPU_DBG_SW_UART_TX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17"/>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0x0F4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244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VPU_DBG_SW_UART_TX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VPU_DBG_SW_UART_TX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TX of VPU SW_UART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1.1.1.63.0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VPU_DBG_REG_0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18"/>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0x0F8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248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VPU_DBG_REG_0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VPU_DBG_REG_0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Debug register 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1.1.1.65.0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VPU_DBG_REG_1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19"/>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0x0FC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252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VPU_DBG_REG_1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VPU_DBG_REG_1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Debug register 1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1.1.1.67.0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VPU_SUB_FRAME_SYNC_CTRL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20"/>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0x11C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284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ipu_frame_row_cnt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Read valid source buffer count (for debugging)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15:15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ipu_frame_row_valid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Read valid source buffer validation (for debugging)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14:7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current_buffer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Change current source buffer </w:t>
            </w:r>
          </w:p>
          <w:p>
            <w:r>
              <w:t xml:space="preserve">Valid only if  SUB_FRAME_SYNC_TYPE is 1.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new_frame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Toggle when new frame start. </w:t>
            </w:r>
          </w:p>
          <w:p>
            <w:r>
              <w:t xml:space="preserve">Valid only if  SUB_FRAME_SYNC_TYPE is 1.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0:0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end_of_row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Toggle at end of line </w:t>
            </w:r>
          </w:p>
          <w:p>
            <w:r>
              <w:t xml:space="preserve">Valid only if  SUB_FRAME_SYNC_TYPE is 1.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1.1.1.68.0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COMMAND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21"/>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0x200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512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
              <w:t xml:space="preserve">Command to run VPU </w:t>
            </w:r>
          </w:p>
          <w:p>
            <w:r>
              <w:t xml:space="preserve">Depending on the value of command, host interface registers from 0x210 mean different things.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COMMAND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0x0001 : INIT_VPU </w:t>
            </w:r>
          </w:p>
          <w:p>
            <w:r>
              <w:t xml:space="preserve">0x0002 : WAKE_VPU </w:t>
            </w:r>
          </w:p>
          <w:p>
            <w:r>
              <w:t xml:space="preserve">0x0004 : SLEEP_VPU </w:t>
            </w:r>
          </w:p>
          <w:p>
            <w:r>
              <w:t xml:space="preserve">0x0008 : CREATE_INST </w:t>
            </w:r>
          </w:p>
          <w:p>
            <w:r>
              <w:t xml:space="preserve">0x0010 : FLUSH_INST </w:t>
            </w:r>
          </w:p>
          <w:p>
            <w:r>
              <w:t xml:space="preserve">0x0020 : DESTROY_INST </w:t>
            </w:r>
          </w:p>
          <w:p>
            <w:r>
              <w:t xml:space="preserve">0x0040 : INIT_SEQ </w:t>
            </w:r>
          </w:p>
          <w:p>
            <w:r>
              <w:t xml:space="preserve">0x0080 : SET_FB </w:t>
            </w:r>
          </w:p>
          <w:p>
            <w:r>
              <w:t xml:space="preserve">0x0100 : ENC_PIC / DEC_PIC </w:t>
            </w:r>
          </w:p>
          <w:p>
            <w:r>
              <w:t xml:space="preserve">0x0200 : ENC_SET_PARAM </w:t>
            </w:r>
          </w:p>
          <w:p>
            <w:r>
              <w:t xml:space="preserve">0x4000 : QUERY </w:t>
            </w:r>
          </w:p>
          <w:p>
            <w:r>
              <w:t xml:space="preserve">0x8000 : UPDATE_BS{has_reset=0}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1.1.1.73.0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CMD_DEC_PIC_OPTION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22"/>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0x204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516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CMD_DEC_PIC_OPTION{alt_reg=CMD_INIT_SEQ_OPTION,CMD_OPTION,CMD_SET_FB_OPTION,CMD_SET_PARAM_OPTION}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FORCE_FILM_GRAIN_OFF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AV1 DEC only </w:t>
            </w:r>
          </w:p>
          <w:p>
            <w:r>
              <w:t xml:space="preserve">0x0: film grain is not applied to BWB output regardless of syntax </w:t>
            </w:r>
          </w:p>
          <w:p>
            <w:r>
              <w:t xml:space="preserve">value named "apply_grain" </w:t>
            </w:r>
          </w:p>
          <w:p>
            <w:r>
              <w:t xml:space="preserve">0x1: film grain is applied or not to BWB output in accordance </w:t>
            </w:r>
          </w:p>
          <w:p>
            <w:r>
              <w:t xml:space="preserve">with syntax value named "apply_grain"{has_reset=0}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5:0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SKIP_MODE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[HEVC DEC] </w:t>
            </w:r>
          </w:p>
          <w:p>
            <w:r>
              <w:t xml:space="preserve">0x00: normal DEC_PIC </w:t>
            </w:r>
          </w:p>
          <w:p>
            <w:r>
              <w:t xml:space="preserve">0x10: thumbnail mode. It skips non-IRAP pictures w/o registering </w:t>
            </w:r>
          </w:p>
          <w:p>
            <w:r>
              <w:t xml:space="preserve">reference DPB. </w:t>
            </w:r>
          </w:p>
          <w:p>
            <w:r>
              <w:t xml:space="preserve">0x11: skip non-IRAP. </w:t>
            </w:r>
          </w:p>
          <w:p>
            <w:r>
              <w:t xml:space="preserve">0x13: skip non-reference picture. </w:t>
            </w:r>
          </w:p>
          <w:p>
            <w:r>
              <w:t xml:space="preserve">0x20: handle CRA picture as BLA. It skips RASL pictures followd </w:t>
            </w:r>
          </w:p>
          <w:p>
            <w:r>
              <w:t xml:space="preserve">by CRA pictures. </w:t>
            </w:r>
          </w:p>
          <w:p>
            <w:r>
              <w:t xml:space="preserve">[AVC DEC] </w:t>
            </w:r>
          </w:p>
          <w:p>
            <w:r>
              <w:t xml:space="preserve">0x00: normal DEC_PIC </w:t>
            </w:r>
          </w:p>
          <w:p>
            <w:r>
              <w:t xml:space="preserve">0x10: thumbnail mode. It skips non-IRAP pictures w/o registering </w:t>
            </w:r>
          </w:p>
          <w:p>
            <w:r>
              <w:t xml:space="preserve">reference DPB. </w:t>
            </w:r>
          </w:p>
          <w:p>
            <w:r>
              <w:t xml:space="preserve">0x11: skip non-IRAP. </w:t>
            </w:r>
          </w:p>
          <w:p>
            <w:r>
              <w:t xml:space="preserve">0x13: skip non-reference picture. </w:t>
            </w:r>
          </w:p>
          <w:p>
            <w:r>
              <w:t xml:space="preserve">[VP9 DEC] </w:t>
            </w:r>
          </w:p>
          <w:p>
            <w:r>
              <w:t xml:space="preserve">0x00: normal DEC_PIC </w:t>
            </w:r>
          </w:p>
          <w:p>
            <w:r>
              <w:t xml:space="preserve">0x10: thumbnail mode. It skips non-IRAP pictures w/o registering </w:t>
            </w:r>
          </w:p>
          <w:p>
            <w:r>
              <w:t xml:space="preserve">reference DPB. </w:t>
            </w:r>
          </w:p>
          <w:p>
            <w:r>
              <w:t xml:space="preserve">0x11: skip non-key frame. </w:t>
            </w:r>
          </w:p>
          <w:p>
            <w:r>
              <w:t xml:space="preserve">[AV1 DEC] </w:t>
            </w:r>
          </w:p>
          <w:p>
            <w:r>
              <w:t xml:space="preserve">0x00: normal DEC_PIC </w:t>
            </w:r>
          </w:p>
          <w:p>
            <w:r>
              <w:t xml:space="preserve">0x10: thumbnail mode. It skips non-IRAP pictures w/o registering </w:t>
            </w:r>
          </w:p>
          <w:p>
            <w:r>
              <w:t xml:space="preserve">reference DPB. </w:t>
            </w:r>
          </w:p>
          <w:p>
            <w:r>
              <w:t xml:space="preserve">0x11: skip non-key frame.{has_reset=0}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1.1.1.74.0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RET_SUCCESS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23"/>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0x208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520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
              <w:t xml:space="preserve">Result of the command </w:t>
            </w:r>
          </w:p>
          <w:p>
            <w:r>
              <w:t xml:space="preserve">If the value is not 0x1, check the reason.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RUN_CMD_STATUS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00: FAIL </w:t>
            </w:r>
          </w:p>
          <w:p>
            <w:r>
              <w:t xml:space="preserve">01: SUCCESS </w:t>
            </w:r>
          </w:p>
          <w:p>
            <w:r>
              <w:t xml:space="preserve">10: SUCCESS_WITH_WARNING{has_reset=0}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1.1.1.75.0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RET_FAIL_REASON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24"/>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0x20C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524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Fail reason of the run command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FAIL_REASON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Please refer to &lt;&lt;wave6_sys_error&gt;&gt; which provides error code description.{has_reset=0}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1.1.1.76.0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CMD_INSTANCE_INFO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25"/>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0x210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528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Instance information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CODEC_STD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Codec standard to run </w:t>
            </w:r>
          </w:p>
          <w:p>
            <w:r>
              <w:t xml:space="preserve">STD_HEVC_DEC = 0x00 </w:t>
            </w:r>
          </w:p>
          <w:p>
            <w:r>
              <w:t xml:space="preserve">STD_HEVC_ENC = 0x01 </w:t>
            </w:r>
          </w:p>
          <w:p>
            <w:r>
              <w:t xml:space="preserve">STD_AVC_DEC = 0x02 </w:t>
            </w:r>
          </w:p>
          <w:p>
            <w:r>
              <w:t xml:space="preserve">STD_AVC_ENC = 0x03 </w:t>
            </w:r>
          </w:p>
          <w:p>
            <w:r>
              <w:t xml:space="preserve">STD_VP9_DEC = 0x16 </w:t>
            </w:r>
          </w:p>
          <w:p>
            <w:r>
              <w:t xml:space="preserve">STD_AV1_DEC = 0x1A </w:t>
            </w:r>
          </w:p>
          <w:p>
            <w:r>
              <w:t xml:space="preserve">STD_AV1_ENC = 0x1B </w:t>
            </w:r>
          </w:p>
          <w:p>
            <w:r>
              <w:t xml:space="preserve">{has_reset=0}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15:0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INST_ID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Instance ID </w:t>
            </w:r>
          </w:p>
          <w:p>
            <w:r>
              <w:t xml:space="preserve">CREATE_INSTANCE command returns instance ID through RET_CREATE_INSTANCE_ID register. Then the following commands for this instance uses the intance ID as input. </w:t>
            </w:r>
          </w:p>
          <w:p>
            <w:r>
              <w:t xml:space="preserve">VPU can encode or decode more than one instance simultaneously. If multiple instances are running, each instance must have its own process index that is assigned  by this register. For example, two instances are running simultaneously, the first instance has the process index 0, the second instance has the process index 1. Instance index shall be in the range of 0 to 31, inclusive.{has_reset=0}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1.1.1.77.0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CMD_QUE_FULL_IDC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26"/>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0x214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532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Indicator for which command queue is full. Host can can read this register at any time. Because the reading of this register does not involve interrupt to VCPU, it does not cause any VCPU performance drop. Only valid for CQ FW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CMD_QUEUE_FULLNESS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For each bit position i, </w:t>
            </w:r>
          </w:p>
          <w:p>
            <w:r>
              <w:t xml:space="preserve">- '1' means the command queue for instance i is full. </w:t>
            </w:r>
          </w:p>
          <w:p>
            <w:r>
              <w:t xml:space="preserve">- '0' means the command queue for instance i is not full.{has_reset=0}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1.1.1.78.0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RET_QUE_EMPTY_IDC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27"/>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0x218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536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Indicator for which command queue is full. Host can can read this register at any time. Because the reading of this register does not involve interrupt to VCPU, it does not cause any VCPU performance drop. Only valid for CQ FW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RET_QUEUE_EMPTY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For each bit position i, </w:t>
            </w:r>
          </w:p>
          <w:p>
            <w:r>
              <w:t xml:space="preserve">- '1' means the command queue for instance i is empty. </w:t>
            </w:r>
          </w:p>
          <w:p>
            <w:r>
              <w:t xml:space="preserve">- '0' means the command queue for instance i is not empty.{has_reset=0}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1.1.1.79.0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CMD_DONE_INST_IDC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28"/>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0x21C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540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Done interrupt instance idc. Only valid for CQ FW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DONE_INST_IDC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done instance idc for que command{has_reset=0}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1.1.1.81.0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RET_CREATE_INSTANCE_ID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29"/>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0x220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544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return instance id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INSTANCE_ID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return allocation instance id (Valid after create_instance command){has_reset=0}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1.1.1.82.0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RET_CMD_CQ_IN_TICK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30"/>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0x23C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572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CMD_CQ_IN_TICK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Tick when CMD enters CQ{has_reset=0}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1.1.1.83.0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RET_CMD_FW_RUN_TICK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31"/>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0x240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576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CMD_FW_RUN_TICK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Tick when CMD comes out of CQ (De-queue){has_reset=0}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1.1.1.84.0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RET_CMD_HW_RUN_TICK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32"/>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0x244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580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CMD_HW_RUN_TICK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Tick when giving pic_run from FW to HW{has_reset=0}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1.1.1.85.0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RET_CMD_HW_DONE_TICK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33"/>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0x248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584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CMD_HW_DONE_TICK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Tick when receiving pic_done from HW to FW{has_reset=0}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1.1.1.86.0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RET_CMD_FW_DONE_TICK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34"/>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0x24C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588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CMD_FW_DONE_TICK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Tick when report enters RQ{has_reset=0}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1.1.1.87.0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RET_CMD_RQ_OUT_TICK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35"/>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0x250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592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CMD_RQ_OUT_TICK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Tick when report comes out of RQ{has_reset=0}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1.1.1.88.0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RET_CMD_FW_RRE_RUN_TICK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36"/>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0x254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596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CMD_FW_PRE_RUN_TICK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Tick when CMD comes out of CQ (De-queue){has_reset=0}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1.1.1.89.0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RET_CMD_HW_RRE_RUN_TICK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37"/>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0x258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600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CMD_HW_PRE_RUN_TICK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Tick when giving pre_run from FW to HW{has_reset=0}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1.1.1.90.0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RET_CMD_HW_RRE_DONE_TICK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38"/>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0x25C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604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CMD_HW_RRE_DONE_TICK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Tick when receiving pre_run done from HW to FW{has_reset=0}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1.1.1.92.0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RET_CMD_FW_RRE_DONE_TICK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39"/>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0x260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608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CMD_FW_PRE_DONE_TICK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Tick when giving pic_run from FW to Pre HW{has_reset=0}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1.1.1.102.0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CMD_BS_RD_PTR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40"/>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0x300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768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Bitstream buffer read pointer{alt_reg=CMD_BS_RD_PTR_DEC_PIC,CMD_BS_START,CMD_CREATE_INST_ADDR_WORK_BUF,CMD_ENC_SEQ_SET_PARAM_ENABLE,CMD_SET_FB_COMMON_PIC_INFO,RET_DEC_ADDR_USERDATA_BASE,RET_ENC_RD_PTR,RET_ENC_RD_PTR_QUERY_ENC_FW_STATUS,RET_QUERY_ENC_BS_RD_PTR}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RD_PTR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Start address of bitstream for handling current command </w:t>
            </w:r>
          </w:p>
          <w:p>
            <w:r>
              <w:t xml:space="preserve">Host processor cannot update this register in the middle of decoding. It is only allowed to update this before decoding has started. </w:t>
            </w:r>
          </w:p>
          <w:p>
            <w:r>
              <w:t xml:space="preserve">VPU also updates this (RET_ADDR_BS_RD_PTR) with end address of a NAL, when a NAL is decoded.{has_reset=0}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1.1.1.112.0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CMD_BS_SIZE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41"/>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0x304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772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Bitstream buffer size{alt_reg=CMD_BS_WR_PTR,CMD_BS_WR_PTR_DEC_PIC,CMD_CREATE_INST_WORK_BUF_SIZE,CMD_ENC_SEQ_SRC_SIZE,CMD_SET_FB_PIC_SIZE,RET_DEC_USERDATA_SIZE,RET_ENC_WR_PTR,RET_ENC_WR_PTR_QUERY_ENC_FW_STATUS,RET_QUERY_ENC_BS_WR_PTR}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BS_BUF_SIZE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Size of bitstream buffer </w:t>
            </w:r>
          </w:p>
          <w:p>
            <w:r>
              <w:t xml:space="preserve">It should be aligned in bus width (128bit/16 byte), but we highly recommend to be aligned in 4KB{has_reset=0}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1.1.1.118.0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CMD_BS_OPTION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42"/>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0x308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776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Bitstream buffer option{alt_reg=CMD_BS_OPTIONS,CMD_BS_OPTIONS_ENC_PIC,CMD_ENC_SEQ_CUSTOM_MAP_ENDIAN,CMD_SET_FB_NUM_FB,RET_ENC_NUM_REQUIRED_FB}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31:8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7:6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STREAM_FORMAT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Refer. to STREAM_FORMAT on INIT_SEQ{has_reset=0}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5:5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STREAM_END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Refer. to STREAM_END on INIT_SEQ{has_reset=0}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4:4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EXPLICIT_END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Refer. to EXPLICIT_END on INIT_SEQ{has_reset=0}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BS_ENDIAN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Endianness of bitstream buffer{has_reset=0}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1.1.1.124.0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CMD_ENC_SEQ_PARAM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43"/>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0x30C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780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Encoder sequence parameters (MANDATORY){alt_reg=CMD_SET_FB_FBC_STRIDE,CMD_USE_SEC_AXI,CMD_USE_SEC_AXI_ENC_PIC,RET_DEC_BS_RD_PTR,RET_MIN_SRC_BUF_NUM}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31:31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USE_DEFAULT_SCALING_LIST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enables to apply default scaling list.{has_reset=0}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30:30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STILL_PICTURE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Still_profile indicator (HEVC) </w:t>
            </w:r>
          </w:p>
          <w:p>
            <w:r>
              <w:t xml:space="preserve">0 : disable still_profile encoding (default) </w:t>
            </w:r>
          </w:p>
          <w:p>
            <w:r>
              <w:t xml:space="preserve">1 : enable main/main10_still_profile encoding according to bit_depth{has_reset=0}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29:28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Reserved </w:t>
            </w:r>
          </w:p>
          <w:p>
            <w:r>
              <w:t xml:space="preserve">{has_reset=0}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27:27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USE_STRONG_INTRA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enables strong intra smoothing.{has_reset=0}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26:25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USE_INTRA_TRANS_SKIP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enables transform skip for intra CU.{has_reset=0}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24:24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USE_SAO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It enables sample adaptive offset. (HEVC) </w:t>
            </w:r>
          </w:p>
          <w:p>
            <w:r>
              <w:t xml:space="preserve">It enables wiener. (AV1){has_reset=0}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23:23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USE_TMVP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It enables temporal motion vector prediction. (HEVC) </w:t>
            </w:r>
          </w:p>
          <w:p>
            <w:r>
              <w:t xml:space="preserve">It enables CDEF. (AV1){has_reset=0}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22:22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USE_LONG_TERM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enables to use longterm reference frame.{has_reset=0}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20:19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RSVD2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18:14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BIT_DEPTH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Bit depth (8 or 10){has_reset=0}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13:12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TIER_IDC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A tier indicator (HEVC only) </w:t>
            </w:r>
          </w:p>
          <w:p>
            <w:r>
              <w:t xml:space="preserve">0 : main </w:t>
            </w:r>
          </w:p>
          <w:p>
            <w:r>
              <w:t xml:space="preserve">1 : high{has_reset=0}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11:3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LEVEL_IDC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0 : VPU decides a proper level value. </w:t>
            </w:r>
          </w:p>
          <w:p>
            <w:r>
              <w:t xml:space="preserve">Non-0 :host input value determines a level value as below: </w:t>
            </w:r>
          </w:p>
          <w:p>
            <w:r>
              <w:t xml:space="preserve">For AVC, host inputs the level value 10. </w:t>
            </w:r>
          </w:p>
          <w:p>
            <w:r>
              <w:t xml:space="preserve">For HEVC, host inputs the level value 30. </w:t>
            </w:r>
          </w:p>
          <w:p>
            <w:r>
              <w:t xml:space="preserve">e.g.) If you want for the level value to be set as 5, for AVC, input 5*10 = 50 as host level value. for HEVC, input 5*30 = 150 as host level value{has_reset=0}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PROFILE_IDC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Profile indicator (HEVC only) </w:t>
            </w:r>
          </w:p>
          <w:p>
            <w:r>
              <w:t xml:space="preserve">0 : VPU decides whether the profile is main or main10 according to bit_depth. </w:t>
            </w:r>
          </w:p>
          <w:p>
            <w:r>
              <w:t xml:space="preserve">1 : main </w:t>
            </w:r>
          </w:p>
          <w:p>
            <w:r>
              <w:t xml:space="preserve">2 : main10 </w:t>
            </w:r>
          </w:p>
          <w:p>
            <w:r>
              <w:t xml:space="preserve">3 : main still picture </w:t>
            </w:r>
          </w:p>
          <w:p>
            <w:r>
              <w:t xml:space="preserve">(In case of AV1, the profile is always "main". In case of AVC, the profile is decided by VPU according to "USE_ENTROPY_CODING_MODE" and "USE_TRANSFORM_8x8"){has_reset=0}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1.1.1.131.0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CMD_CREATE_INST_BS_PARAM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44"/>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0x310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784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Bitstream buffer option{alt_reg=CMD_ENC_REPORT_PARAM,CMD_ENC_SEQ_PPS_PARAM,CMD_SEQ_CHANGE_ENABLE_FLAG,CMD_SET_FB_ADDR_LUMA_BASE0,RET_DEC_SEQ_PARAM,RET_ENC_PIC_TYPE}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5:4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BS_MODE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0x0: Line buffer mode{has_reset=0}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BS_ENDIAN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Endianness of bitstream buffer{has_reset=0}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1.1.1.136.0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CMD_DEC_SEI_MASK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45"/>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0x314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788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User data dump option{alt_reg=CMD_ENC_SEQ_GOP_PARAM,CMD_SET_FB_ADDR_CB_BASE0,RET_DEC_COLOR_SAMPLE_INFO,RET_ENC_PIC_POC}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31:17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16:16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SUFFIX_SEI_COLOUR_REAMPPING_INFO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HEVC : Enable to report  colour_remapping_ info( ) PREFIX_SEI message. </w:t>
            </w:r>
          </w:p>
          <w:p>
            <w:r>
              <w:t xml:space="preserve">AVC : Enable to report  colour_remapping_ info( ) SEI message.{has_reset=0}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15:15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PREFIX_SEI_CONTENT_LIGHT_LEVEL_INFO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HEVC : Enable to report  content_light_level_ info( ) PREFIX_SEI message. </w:t>
            </w:r>
          </w:p>
          <w:p>
            <w:r>
              <w:t xml:space="preserve">AVC : Reserved{has_reset=0}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14:14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PREFIX_SEI_FILM_GRAIN_CHARACTERISTICS_INFO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HEVC : Enable to report  film_grain_ characteristics_ info() message. </w:t>
            </w:r>
          </w:p>
          <w:p>
            <w:r>
              <w:t xml:space="preserve">AVC : Enable to report  film_grain_ characteristics_ info() message.{has_reset=0}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13:13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PREFIX_SEI_TONE_MAPPING_INFO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HEVC : Enable to report  tone_mapping_info PREFIX_SEI message. </w:t>
            </w:r>
          </w:p>
          <w:p>
            <w:r>
              <w:t xml:space="preserve">AVC : Enable to report  tone_mapping_info SEI message.{has_reset=0}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12:12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PREFIX_SEI_KNEE_FUNCTION_INFO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HEVC : Enable to report  knee_function_ info( ) PREFIX_SEI message. </w:t>
            </w:r>
          </w:p>
          <w:p>
            <w:r>
              <w:t xml:space="preserve">AVC : Reserved{has_reset=0}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11:11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PREFIX_SEI_CHROMA_RESAMPLING_FILTER_HINT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HEVC : Enable to report chroma_ resampling_filter_ hint( ) PREFIX_SEI message. </w:t>
            </w:r>
          </w:p>
          <w:p>
            <w:r>
              <w:t xml:space="preserve">AVC : Reserved{has_reset=0}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10:10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PREFIX_SEI_MASTERING_DISPLAY_COLOUR_VOLUME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HEVC : Enable to report mastering_display_ colour_volume( ) PREFIX_SEI message. </w:t>
            </w:r>
          </w:p>
          <w:p>
            <w:r>
              <w:t xml:space="preserve">AVC : Reserved{has_reset=0}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9:9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8:8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SUFFIX_SEI_USER_DATA_UNREGISTERED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HEVC : Enable to report user_data_ unregistered( ) SUFFIX_SEI message. </w:t>
            </w:r>
          </w:p>
          <w:p>
            <w:r>
              <w:t xml:space="preserve">AVC : Reserved{has_reset=0}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7:7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SUFFIX_SEI_USER_DATA_REGISTERED_ITU_T_T35_0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HEVC : Enable to report the 1st user_data_ registered_itu_t_ t35( ) SUFFIX_SEI message. </w:t>
            </w:r>
          </w:p>
          <w:p>
            <w:r>
              <w:t xml:space="preserve">AVC : Reserved{has_reset=0}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PREFIX_SEI_USER_DATA_UNREGISTERED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HEVC : Enable to report user_data_ unregistered( ) PREFIX_SEI message. </w:t>
            </w:r>
          </w:p>
          <w:p>
            <w:r>
              <w:t xml:space="preserve">AVC : Enable to report user_data_unregistered() SEI message{has_reset=0}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5:5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PREFIX_SEI_USER_DATA_REGISTERED_ITU_T_T35_0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HEVC : Enable to report the 1st user_data_ registered_itu_t_ t35( ) PREFIX_SEI message. </w:t>
            </w:r>
          </w:p>
          <w:p>
            <w:r>
              <w:t xml:space="preserve">AVC : Enable to report the user_data_registered_itu_t_t35() SEI message{has_reset=0}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4:4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PREFIX_SEI_PIC_TIMING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HEVC : Enable to report pic_timing( ) PREFIX_SEI message. </w:t>
            </w:r>
          </w:p>
          <w:p>
            <w:r>
              <w:t xml:space="preserve">AVC : Enable to report pic_timing( ) SEI message.{has_reset=0}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3:3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RSVD2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REPORT_VUI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HEVC : Enable to report VUI. </w:t>
            </w:r>
          </w:p>
          <w:p>
            <w:r>
              <w:t xml:space="preserve">AVC : Enable to report VUI{has_reset=0}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RSVD3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1.1.1.145.0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CMD_CREATE_ADDR_EXT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46"/>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0x318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792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CMD_CREATE_ADDR_EXT{alt_reg=CMD_DEC_TEMPORAL_ID_PLUS1,CMD_ENC_MV_HISTO_CLASS0,CMD_ENC_SEQ_INTRA_PARAM,CMD_ENC_SEQ_INTRA_PARAM_AVC,CMD_SET_FB_ADDR_CR_BASE0,CMD_SET_FB_ADDR_FBC_Y_OFFSET0,RET_DEC_ASPECT_RATIO,RET_ENC_PIC_IDX}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31:8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7:0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EXT_ADDR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Primary AXI address extension{has_reset=0}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1.1.1.151.0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CMD_DEC_FORCE_FB_LATENCY_PLUS1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47"/>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0x31C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796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User define display latency{alt_reg=CMD_ENC_MV_HISTO_CLASS1,CMD_ENC_SEQ_CONF_WIN_TOP_BOT,CMD_SET_FB_ADDR_FBC_C_OFFSET0,RET_DEC_BIT_RATE,RET_ENC_PIC_SLICE_NUM}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4:0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USER_DEF_DISP_LATENCY_PLUS1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Change frame buffer display latency by force. </w:t>
            </w:r>
          </w:p>
          <w:p>
            <w:r>
              <w:t xml:space="preserve">0x0 : not used </w:t>
            </w:r>
          </w:p>
          <w:p>
            <w:r>
              <w:t xml:space="preserve">0x1~0x1f : latency + 1 (if this is set to 1, that means latency is 0 - immediate out){has_reset=0}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1.1.1.156.0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CMD_ENC_CUSTOM_MAP_OPTION_PARAM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48"/>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0x320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800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Custom map parameters{alt_reg=CMD_ENC_SEQ_CONF_WIN_LEFT_RIGHT,CMD_SET_FB_ADDR_COL0,RET_DEC_FRAME_RATE_NR,RET_ENC_PIC_SKIP}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USE_CTU_FORCE_MODE_FLAG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enables to force intra or, force skip in block unit.{has_reset=0}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0:0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USE_QP_MAP_FLAG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enables to use QP map.{has_reset=0}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1.1.1.161.0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CMD_ENC_CUSTOM_MAP_OPTION_ADDR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49"/>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0x324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804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Custom map address{alt_reg=CMD_ENC_SEQ_RDO_PARAM,CMD_SET_FB_ADDR_SUB_SAMPLED_FB_BASE0,RET_DEC_FRAME_RATE_DR,RET_ENC_PIC_NUM_INTRA}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CUSTOM_MAP_OPTION_ADDR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Address of custom map{has_reset=0}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1.1.1.165.0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CMD_ENC_SEQ_SLICE_PARAM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50"/>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0x328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808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Slice parameters{alt_reg=CMD_SET_FB_ADDR_LUMA_BASE1,RET_DEC_NUM_REQURED_FB,RET_ENC_PIC_NUM_MERGE}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31:3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ARGUMENT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It specifies a size of slice  (2^29 - 1) </w:t>
            </w:r>
          </w:p>
          <w:p>
            <w:r>
              <w:t xml:space="preserve">The number of CTU in case of SLICE_MODE = 1{has_reset=0}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SLICE_MODE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A slice mode </w:t>
            </w:r>
          </w:p>
          <w:p>
            <w:r>
              <w:t xml:space="preserve">0 - Single slice </w:t>
            </w:r>
          </w:p>
          <w:p>
            <w:r>
              <w:t xml:space="preserve">1 - CTU based slice </w:t>
            </w:r>
          </w:p>
          <w:p>
            <w:r>
              <w:t xml:space="preserve">2 - ROW based Slice{has_reset=0}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1.1.1.170.0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CMD_ENC_SEQ_INTRA_REFRESH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51"/>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0x32C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812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Intra refresh mode{alt_reg=CMD_ENC_SRC_PIC_IDX,CMD_SET_FB_ADDR_CB_BASE1,RET_DEC_NUM_REORDER_DELAY,RET_ENC_PIC_NON_REF_PIC_FLAG}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INTRA_REFRESH_ARGUMENT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It specifies an intra CTU refresh interval. Depending on intraRefreshMode, it can mean one of the followings: </w:t>
            </w:r>
          </w:p>
          <w:p>
            <w:r>
              <w:t xml:space="preserve">The number of consecutive CTU rows for IntraCtuRefreshMode of 1 </w:t>
            </w:r>
          </w:p>
          <w:p>
            <w:r>
              <w:t xml:space="preserve">The number of consecutive CTU columns for IntraCtuRefreshMode of 2 </w:t>
            </w:r>
          </w:p>
          <w:p>
            <w:r>
              <w:t xml:space="preserve">A step size in CTU for IntraCtuRefreshMode of 3 </w:t>
            </w:r>
          </w:p>
          <w:p>
            <w:r>
              <w:t xml:space="preserve">The number of Intra CTUs to be encoded in a picture for IntraCtuRefreshMode of 4{has_reset=0}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15:3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INTRA_REFRESH_MODE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An intra refresh mode </w:t>
            </w:r>
          </w:p>
          <w:p>
            <w:r>
              <w:t xml:space="preserve">0 : No intra refresh </w:t>
            </w:r>
          </w:p>
          <w:p>
            <w:r>
              <w:t xml:space="preserve">1 : Row </w:t>
            </w:r>
          </w:p>
          <w:p>
            <w:r>
              <w:t xml:space="preserve">2 : Column </w:t>
            </w:r>
          </w:p>
          <w:p>
            <w:r>
              <w:t xml:space="preserve">3 : A step size in CTU{has_reset=0}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1.1.1.177.0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CMD_CREATE_INST_CORE_INFO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52"/>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0x330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816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CMD_CREATE_INST_CORE_INFO{alt_reg=CMD_ENC_SEQ_INTRA_MIN_MAX_QP,CMD_ENC_SRC_ADDR_Y,CMD_SET_FB_ADDR_CR_BASE1,CMD_SET_FB_ADDR_FBC_Y_OFFSET1,RET_DEC_SUB_LAYER_INFO,RET_ENC_PIC_NUM_SKIP}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31:11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10:8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SET_CQ_DEPTH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Set command queue depth </w:t>
            </w:r>
          </w:p>
          <w:p>
            <w:r>
              <w:t xml:space="preserve">Minimum : 1 </w:t>
            </w:r>
          </w:p>
          <w:p>
            <w:r>
              <w:t xml:space="preserve">Maximim : 6 </w:t>
            </w:r>
          </w:p>
          <w:p>
            <w:r>
              <w:t xml:space="preserve">Default : 4{has_reset=0}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7:4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CORE_IDC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Core indicator to be used for the instance. </w:t>
            </w:r>
          </w:p>
          <w:p>
            <w:r>
              <w:t xml:space="preserve">0 : Firmware allocates a core idc for the instance. (default) </w:t>
            </w:r>
          </w:p>
          <w:p>
            <w:r>
              <w:t xml:space="preserve">1 : Core 0 is used for the instance when NUM_CORE is 1. (only valid for dual core products) </w:t>
            </w:r>
          </w:p>
          <w:p>
            <w:r>
              <w:t xml:space="preserve">2 : Core 1 is used for the instance when NUM_CORE is 1. (only valid for dual core products){has_reset=0}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NUM_CORE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Number of cores to be used for the instance. </w:t>
            </w:r>
          </w:p>
          <w:p>
            <w:r>
              <w:t xml:space="preserve">0 : N/A </w:t>
            </w:r>
          </w:p>
          <w:p>
            <w:r>
              <w:t xml:space="preserve">1 : Use single-core. </w:t>
            </w:r>
          </w:p>
          <w:p>
            <w:r>
              <w:t xml:space="preserve">2 : Use dual-cores (a frame parallel processing is used.){has_reset=0}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1.1.1.183.0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CMD_CREATE_INST_PRIORITY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53"/>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0x334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820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CMD_CREATE_INST_PRIORITY{alt_reg=CMD_ENC_SEQ_RC_FRAME_RATE,CMD_ENC_SRC_ADDR_U,CMD_SET_FB_ADDR_FBC_C_OFFSET1,RET_DEC_NOTIFICATION,RET_ENC_PIC_AVG_CTU_QP}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31:9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8:8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SECURITY_FLAG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security flag (0: non-secure instance / 1: secure instance) - AXI AxProt[1] bit is set to an inverted value.{has_reset=0}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7:5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4:0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PRIORITY_VALUE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priority value (low priority 0~31 high priority){has_reset=0}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1.1.1.188.0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CMD_ENC_SEQ_RC_TARGET_RATE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54"/>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0x338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824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CMD_ENC_SEQ_RC_TARGET_RATE{alt_reg=CMD_ENC_SRC_ADDR_V,CMD_SET_FB_ADDR_COL1,RET_DEC_USERDATA_IDC,RET_ENC_PIC_BYTE}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RC_TARGET_RATE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target bitrate for for rate control{has_reset=0}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1.1.1.193.0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CMD_ENC_SEQ_RC_PARAM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55"/>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0x33C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828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CMD_ENC_SEQ_RC_PARAM{alt_reg=CMD_ENC_SRC_STRIDE,CMD_SET_FB_ADDR_SUB_SAMPLED_FB_BASE1,RET_DEC_PIC_SIZE,RET_ENC_GOP_PIC_IDX}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RC_UPDATE_SPEED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rc update speed{has_reset=0}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23:20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RC_INITIAL_LEVEL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initial rc buffer level{has_reset=0}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19:14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RC_INITIAL_QP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An initial QP </w:t>
            </w:r>
          </w:p>
          <w:p>
            <w:r>
              <w:t xml:space="preserve">If this value is smaller than 0 or larger than 51, firmware decides the initial QP. </w:t>
            </w:r>
          </w:p>
          <w:p>
            <w:r>
              <w:t xml:space="preserve">[NOTE] This parameter cannot be changed within the same sequence.�{has_reset=0}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13:13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RC_MODE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Rate control mode </w:t>
            </w:r>
          </w:p>
          <w:p>
            <w:r>
              <w:t xml:space="preserve">0 : VBR </w:t>
            </w:r>
          </w:p>
          <w:p>
            <w:r>
              <w:t xml:space="preserve">1 : CBR{has_reset=0}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12:7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PIC_RC_MAX_DELTA_QP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Max delta QP for picture level RC{has_reset=0}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EN_CU_LEVEL_RC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It enables CU level rate control. </w:t>
            </w:r>
          </w:p>
          <w:p>
            <w:r>
              <w:t xml:space="preserve">[NOTE] This parameter cannot be changed within the same sequence.{has_reset=0}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0:0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EN_RATE_CONTROL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It enables rate control. </w:t>
            </w:r>
          </w:p>
          <w:p>
            <w:r>
              <w:t xml:space="preserve">[NOTE] This parameter cannot be changed within the same sequence.{has_reset=0}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1.1.1.198.0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CMD_ENC_SEQ_HVS_PARAM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56"/>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0x340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832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CMD_ENC_SEQ_HVS_PARAM{alt_reg=CMD_ENC_SRC_FORMAT,CMD_SET_FB_ADDR_LUMA_BASE2,RET_DEC_CROP_TOP_BOTTOM,RET_ENC_USED_SRC_IDX}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31:18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17:12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HVS_MAX_DELTA_QP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Specifies maximum delta QP from CTU QP. (only valid when CULevelRateControl is 1.)  (0 ~ 12){has_reset=0}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11:4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HVS_QP_SCALE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Specifies the scale for CU QP derivation. Only available when EnHvsQp is 1. (1 ~ 4){has_reset=0}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1.1.1.202.0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CMD_ENC_SEQ_RC_MAX_BITRATE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57"/>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0x344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836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CMD_ENC_SEQ_RC_MAX_BITRATE{alt_reg=CMD_SET_FB_ADDR_CB_BASE2,RET_DEC_CROP_LEFT_RIGHT,RET_ENC_PIC_NUM}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RC_MAX_BITRATE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maximum bitrate for for rate control{has_reset=0}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1.1.1.209.0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CMD_CREATE_INST_ADDR_TEMP_BASE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58"/>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0x348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840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Temporal buffer base address{alt_reg=CMD_ENC_SEQ_RC_VBV_BUFFER_SIZE,CMD_ENC_SRC_AXI_SEL,CMD_SET_FB_ADDR_CR_BASE2,CMD_SET_FB_ADDR_FBC_Y_OFFSET2,RET_DEC_AU_START_POS,RET_ENC_VCL_NUT}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TEMP_BUF_BASE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Base address of temporal buffer for this frame </w:t>
            </w:r>
          </w:p>
          <w:p>
            <w:r>
              <w:t xml:space="preserve"/>
            </w:r>
          </w:p>
          <w:p>
            <w:r>
              <w:t xml:space="preserve">[NOTE] Each V-CORE should set this field for its own temporal buffer.{has_reset=0}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1.1.1.215.0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CMD_CREATE_INST_TEMP_SIZE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59"/>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0x34C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844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Temporal buffer size{alt_reg=CMD_ENC_CODE_OPTION,CMD_ENC_SEQ_INTER_MIN_MAX_QP,CMD_SET_FB_ADDR_FBC_C_OFFSET2,RET_DEC_AU_END_POS,RET_ENC_PIC_PADD_BYTE}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TEMP_BUF_SIZE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Temporal buffer size for a frame{has_reset=0}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1.1.1.221.0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CMD_CREATE_INST_ADDR_SEC_AXI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60"/>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0x350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848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
              <w:t xml:space="preserve">Secondary AXI base address </w:t>
            </w:r>
          </w:p>
          <w:p>
            <w:r>
              <w:t xml:space="preserve">It is valid when USE_SEC_AXI is not 0. {alt_reg=CMD_ENC_PIC_PARAM,CMD_ENC_SEQ_ROT_PARAM,CMD_SET_FB_ADDR_COL2,RET_DEC_PIC_TYPE,RET_ENC_PIC_DIST_LOW}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SEC_AXI_BASE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The base address of secondary AXI memory{has_reset=0}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1.1.1.227.0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CMD_CREATE_INST_SEC_AXI_SIZE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61"/>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0x354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852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
              <w:t xml:space="preserve">Seconary AXI memory size </w:t>
            </w:r>
          </w:p>
          <w:p>
            <w:r>
              <w:t xml:space="preserve">It is valid when USE_SEC_AXI is not 0. {alt_reg=CMD_ENC_LONGTERM_PIC,CMD_ENC_SEQ_NUM_UNITS_IN_TICK,CMD_SET_FB_ADDR_SUB_SAMPLED_FB_BASE2,RET_DEC_PIC_POC,RET_ENC_PIC_DIST_HIGH}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SEC_AXI_MEM_SIZE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The size of secondary AXI temporal buffer{has_reset=0}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1.1.1.233.0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CMD_CREATE_INST_ADDR_AR_TABLE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62"/>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0x358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856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adaptive roud base address{alt_reg=CMD_ENC_PREFIX_SEI_NAL_ADDR,CMD_ENC_SEQ_TIME_SCALE,CMD_SET_FB_ADDR_LUMA_BASE3,RET_DEC_RECOVERY_POINT,RET_ENC_MAX_LATENCY_PICTURES}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AR_TABLE_BASE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The base address of adaptive round table{has_reset=0}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1.1.1.237.0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CMD_ENC_PREFIX_SEI_INFO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63"/>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0x35C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860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CMD_ENC_PREFIX_SEI_INFO{alt_reg=CMD_ENC_SEQ_NUM_TICKS_POC_DIFF_ONE,CMD_SET_FB_ADDR_CB_BASE3,RET_DEC_DEBUG_INDEX}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NAL_SIZE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The total byte size of the prefix SEI (Max. size = 4096){has_reset=0}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15:1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0:0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NAL_ENABLE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It enables to encode the prefix SEI NAL which is given by host. </w:t>
            </w:r>
          </w:p>
          <w:p>
            <w:r>
              <w:t xml:space="preserve">HEVC: prefix sei </w:t>
            </w:r>
          </w:p>
          <w:p>
            <w:r>
              <w:t xml:space="preserve">AVC: sei </w:t>
            </w:r>
          </w:p>
          <w:p>
            <w:r>
              <w:t xml:space="preserve">AV1: metadata{has_reset=0}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1.1.1.242.0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CMD_ENC_SUFFIX_SEI_NAL_ADDR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64"/>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0x360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864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CMD_ENC_SUFFIX_SEI_NAL_ADDR{alt_reg=CMD_SET_FB_ADDR_CR_BASE3,CMD_SET_FB_ADDR_FBC_Y_OFFSET3,RET_DEC_DECODED_INDEX,RET_ENC_HISTO_CNT_0}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SUFFIX_SEI_NAL_ADDR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The base address of the SUFFIX SEI NAL buffer (Big endian){has_reset=0}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1.1.1.246.0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CMD_ENC_SUFFIX_SEI_INFO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65"/>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0x364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868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CMD_ENC_SUFFIX_SEI_INFO{alt_reg=CMD_SET_FB_ADDR_FBC_C_OFFSET3,RET_DEC_DISPLAY_INDEX,RET_ENC_HISTO_CNT_1}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NAL_SIZE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The total byte size of the suffix SEI  (Max. size = 4096){has_reset=0}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15:1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0:0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NAL_ENABLE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enables to encode the suffix SEI NAL which is given by host. (HEVC - suffix sei){has_reset=0}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1.1.1.249.0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CMD_SET_FB_ADDR_COL3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66"/>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0x368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872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Info base of index 3{alt_reg=RET_DEC_REALLOC_INDEX,RET_ENC_HISTO_CNT_2}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COL_BASE3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Codec dedicated information buffer for encoding/decoding </w:t>
            </w:r>
          </w:p>
          <w:p>
            <w:r>
              <w:t xml:space="preserve">HEVC/AVC: MV COL </w:t>
            </w:r>
          </w:p>
          <w:p>
            <w:r>
              <w:t xml:space="preserve">AV1 : CDF{has_reset=0}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1.1.1.253.0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CMD_ENC_SEQ_BG_PARAM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67"/>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0x36C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876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CMD_ENC_SEQ_BG_PARAM{alt_reg=CMD_SET_FB_ADDR_SUB_SAMPLED_FB_BASE3,RET_DEC_DISP_IDC,RET_ENC_HISTO_CNT_3}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31:30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29:24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BG_DELTA_QP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specifies the difference between the lambda QP value of background and the lambda QP value  of foreground. (-16 ~ 15){has_reset=0}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23:18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17:10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BG_TH_MEAN_DIFF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specifies the threshold of mean difference that is used in s2me block. It is valid  when background detection is on. (0 ~ 255){has_reset=0}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9:1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BG_TH_MAX_DIFF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specifies the threshold of max difference that is used in s2me block. It is valid when background detection is on. (0 ~ 255){has_reset=0}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0:0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EN_BG_DETECT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enables background detection.{has_reset=0}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1.1.1.257.0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CMD_ENC_SEQ_NON_VCL_PARAM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68"/>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0x370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880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CMD_ENC_SEQ_NON_VCL_PARAM{alt_reg=CMD_SET_FB_ADDR_LUMA_BASE4,RET_DEC_NUM_ERR_CTB,RET_ENC_HISTO_CNT_4}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31:18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HRD_RBSP_SIZE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The bit length of HRD RBSP data (Big endian) (HEVC) (Max size=4096){has_reset=0}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17:4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VUI_RBSP_SIZE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The bit length of VUI RBSP data (Big endian) (HEVC, AVC) (Max size=4096){has_reset=0}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3:3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ENCODE_HRD_RBSP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flag to encode the HRD syntax RBSP which is given by host into VPS{has_reset=0}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ENCODE_VUI_RBSP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flag to encode the VUI syntax RBSP which is given by host{has_reset=0}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0:0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ENCODE_AUD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flag to encode the AUD NAL (HEVC, AVC){has_reset=0}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1.1.1.261.0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CMD_ENC_CSC_COEFF_0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69"/>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0x374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884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
              <w:t xml:space="preserve"> </w:t>
            </w:r>
          </w:p>
          <w:p>
            <w:r>
              <w:t xml:space="preserve">RGB to YUV color space conversion coefficient register </w:t>
            </w:r>
          </w:p>
          <w:p>
            <w:r>
              <w:t xml:space="preserve">Coef and offset values can be freely set through the registers below. </w:t>
            </w:r>
          </w:p>
          <w:p>
            <w:r>
              <w:t xml:space="preserve">However, we guarantee only for the 4 format mentioned below. </w:t>
            </w:r>
          </w:p>
          <w:p>
            <w:r>
              <w:t xml:space="preserve">Y =     ry_coef*R + gy_coef*G + by_coef*B + y offset </w:t>
            </w:r>
          </w:p>
          <w:p>
            <w:r>
              <w:t xml:space="preserve">Cb =  rcb_coef*R + rcb_coef*G + gcb_coef*B + cb offset </w:t>
            </w:r>
          </w:p>
          <w:p>
            <w:r>
              <w:t xml:space="preserve">Cr = rcr_coef*R + gcr_coef*G + bcr_coef*B + cr offset </w:t>
            </w:r>
          </w:p>
          <w:p>
            <w:r>
              <w:t xml:space="preserve">{alt_reg=CMD_ENC_SEQ_VUI_RBSP_ADDR,CMD_SET_FB_ADDR_CB_BASE4,RET_ENC_NUM_TILE_COL}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31:30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29:20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CSC_Coeff_RY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range : -512 ~511 </w:t>
            </w:r>
          </w:p>
          <w:p>
            <w:r>
              <w:t xml:space="preserve">examples: </w:t>
            </w:r>
          </w:p>
          <w:p>
            <w:r>
              <w:t xml:space="preserve">BT.601                       : 10'h0x99 </w:t>
            </w:r>
          </w:p>
          <w:p>
            <w:r>
              <w:t xml:space="preserve">BT.601 Studio Swing : 10'h0x84 </w:t>
            </w:r>
          </w:p>
          <w:p>
            <w:r>
              <w:t xml:space="preserve">BT.709                       : 10'h0x6d </w:t>
            </w:r>
          </w:p>
          <w:p>
            <w:r>
              <w:t xml:space="preserve">BT.2020                     : 10'h0x87{has_reset=0}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19:10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CSC_Coeff_GY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range : -512 ~511 </w:t>
            </w:r>
          </w:p>
          <w:p>
            <w:r>
              <w:t xml:space="preserve">examples: </w:t>
            </w:r>
          </w:p>
          <w:p>
            <w:r>
              <w:t xml:space="preserve">BT.601                       : 10'h0x12d </w:t>
            </w:r>
          </w:p>
          <w:p>
            <w:r>
              <w:t xml:space="preserve">BT.601 Studio Swing : 10'h0x102 </w:t>
            </w:r>
          </w:p>
          <w:p>
            <w:r>
              <w:t xml:space="preserve">BT.709                       : 10'h0x16e </w:t>
            </w:r>
          </w:p>
          <w:p>
            <w:r>
              <w:t xml:space="preserve">BT.2020                     : 10'h0x15b{has_reset=0}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9:0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CSC_Coeff_BY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range : -512 ~511 </w:t>
            </w:r>
          </w:p>
          <w:p>
            <w:r>
              <w:t xml:space="preserve">examples: </w:t>
            </w:r>
          </w:p>
          <w:p>
            <w:r>
              <w:t xml:space="preserve">BT.601                       : 10'h0x3A </w:t>
            </w:r>
          </w:p>
          <w:p>
            <w:r>
              <w:t xml:space="preserve">BT.601 Studio Swing : 10'h0x32 </w:t>
            </w:r>
          </w:p>
          <w:p>
            <w:r>
              <w:t xml:space="preserve">BT.709                       : 10'h0x25 </w:t>
            </w:r>
          </w:p>
          <w:p>
            <w:r>
              <w:t xml:space="preserve">BT.2020                     : 10'h0x1e{has_reset=0}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1.1.1.266.0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CMD_ENC_CSC_COEFF_1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70"/>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0x378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888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
              <w:t xml:space="preserve"> </w:t>
            </w:r>
          </w:p>
          <w:p>
            <w:r>
              <w:t xml:space="preserve">RGB to YUV color space conversion coefficient register </w:t>
            </w:r>
          </w:p>
          <w:p>
            <w:r>
              <w:t xml:space="preserve">{alt_reg=CMD_ENC_SEQ_HRD_RBSP_ADDR,CMD_SET_FB_ADDR_CR_BASE4,CMD_SET_FB_ADDR_FBC_Y_OFFSET4,RET_ENC_NUM_TILE_ROW}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31:30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29:20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CSC_Coeff_RCB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range : -512 ~511 </w:t>
            </w:r>
          </w:p>
          <w:p>
            <w:r>
              <w:t xml:space="preserve">examples: </w:t>
            </w:r>
          </w:p>
          <w:p>
            <w:r>
              <w:t xml:space="preserve">BT.601                        : 10'h0x3aa </w:t>
            </w:r>
          </w:p>
          <w:p>
            <w:r>
              <w:t xml:space="preserve">BT.601 Studio Swing : 10'h0x3b4 </w:t>
            </w:r>
          </w:p>
          <w:p>
            <w:r>
              <w:t xml:space="preserve">BT.709                        : 10'h0x3c5 </w:t>
            </w:r>
          </w:p>
          <w:p>
            <w:r>
              <w:t xml:space="preserve">BT.2020                      : 10'h0x3b9{has_reset=0}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19:10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CSC_Coeff_GCB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range : -512 ~511 </w:t>
            </w:r>
          </w:p>
          <w:p>
            <w:r>
              <w:t xml:space="preserve">examples: </w:t>
            </w:r>
          </w:p>
          <w:p>
            <w:r>
              <w:t xml:space="preserve">BT.601                        : 10'h0x356 </w:t>
            </w:r>
          </w:p>
          <w:p>
            <w:r>
              <w:t xml:space="preserve">BT.601 Studio Swing : 10'h0x36c </w:t>
            </w:r>
          </w:p>
          <w:p>
            <w:r>
              <w:t xml:space="preserve">BT.709                        : 10'h0x33b </w:t>
            </w:r>
          </w:p>
          <w:p>
            <w:r>
              <w:t xml:space="preserve">BT.2020                       : 10'h0x347{has_reset=0}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9:0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CSC_Coeff_BCB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range : -512 ~511 </w:t>
            </w:r>
          </w:p>
          <w:p>
            <w:r>
              <w:t xml:space="preserve">examples: </w:t>
            </w:r>
          </w:p>
          <w:p>
            <w:r>
              <w:t xml:space="preserve">BT.601                        : 10'h0x100 </w:t>
            </w:r>
          </w:p>
          <w:p>
            <w:r>
              <w:t xml:space="preserve">BT.601 Studio Swing : 10'h0x0e0 </w:t>
            </w:r>
          </w:p>
          <w:p>
            <w:r>
              <w:t xml:space="preserve">BT.709                        : 10'h0x100 </w:t>
            </w:r>
          </w:p>
          <w:p>
            <w:r>
              <w:t xml:space="preserve">BT.2020                      : 10'h0x100{has_reset=0}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1.1.1.269.0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CMD_ENC_CSC_COEFF_2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71"/>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0x37C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892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
              <w:t xml:space="preserve"> </w:t>
            </w:r>
          </w:p>
          <w:p>
            <w:r>
              <w:t xml:space="preserve">RGB to YUV color space conversion coefficient  register </w:t>
            </w:r>
          </w:p>
          <w:p>
            <w:r>
              <w:t xml:space="preserve">{alt_reg=CMD_SET_FB_ADDR_FBC_C_OFFSET4,RET_ENC_PIC_WIDTH}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31:30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29:20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CSC_Coeff_RCR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range : -512 ~511 </w:t>
            </w:r>
          </w:p>
          <w:p>
            <w:r>
              <w:t xml:space="preserve">examples: </w:t>
            </w:r>
          </w:p>
          <w:p>
            <w:r>
              <w:t xml:space="preserve">BT.601                        : 10'h0x100 </w:t>
            </w:r>
          </w:p>
          <w:p>
            <w:r>
              <w:t xml:space="preserve">BT.601 Studio Swing : 10'h0x0e0 </w:t>
            </w:r>
          </w:p>
          <w:p>
            <w:r>
              <w:t xml:space="preserve">BT.709                        : 10'h0x100 </w:t>
            </w:r>
          </w:p>
          <w:p>
            <w:r>
              <w:t xml:space="preserve">BT.2020                      : 10'h0x100{has_reset=0}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19:10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CSC_Coeff_GCR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range : -512 ~511 </w:t>
            </w:r>
          </w:p>
          <w:p>
            <w:r>
              <w:t xml:space="preserve">examples: </w:t>
            </w:r>
          </w:p>
          <w:p>
            <w:r>
              <w:t xml:space="preserve">BT.601                        : 10'h0x32a </w:t>
            </w:r>
          </w:p>
          <w:p>
            <w:r>
              <w:t xml:space="preserve">BT.601 Studio Swing : 10'h0x344 </w:t>
            </w:r>
          </w:p>
          <w:p>
            <w:r>
              <w:t xml:space="preserve">BT.709                        : 10'h0x317 </w:t>
            </w:r>
          </w:p>
          <w:p>
            <w:r>
              <w:t xml:space="preserve">BT.2020                      : 10'h0x315{has_reset=0}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9:0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CSC_Coeff_BCR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range : -512 ~511 </w:t>
            </w:r>
          </w:p>
          <w:p>
            <w:r>
              <w:t xml:space="preserve">examples: </w:t>
            </w:r>
          </w:p>
          <w:p>
            <w:r>
              <w:t xml:space="preserve">BT.601                        : 10'h0x3d6 </w:t>
            </w:r>
          </w:p>
          <w:p>
            <w:r>
              <w:t xml:space="preserve">BT.601 Studio Swing : 10'h0x3dc </w:t>
            </w:r>
          </w:p>
          <w:p>
            <w:r>
              <w:t xml:space="preserve">BT.709                        : 10'h0x3e9 </w:t>
            </w:r>
          </w:p>
          <w:p>
            <w:r>
              <w:t xml:space="preserve">BT.2020                      : 10'h0x3eb{has_reset=0}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1.1.1.273.0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CMD_ENC_CSC_COEFF_3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72"/>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0x380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896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
              <w:t xml:space="preserve"> </w:t>
            </w:r>
          </w:p>
          <w:p>
            <w:r>
              <w:t xml:space="preserve">RGB to YUV color space conversion coefficient register{alt_reg=CMD_ENC_SEQ_QROUND_OFFSET,CMD_SET_FB_ADDR_COL4,ENC_PIC_HEIGHT}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31:30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29:20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CSC_Offset_Y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range: 0 ~ 1023 </w:t>
            </w:r>
          </w:p>
          <w:p>
            <w:r>
              <w:t xml:space="preserve">examples: </w:t>
            </w:r>
          </w:p>
          <w:p>
            <w:r>
              <w:t xml:space="preserve">BT.601                        : 10'h0x0 </w:t>
            </w:r>
          </w:p>
          <w:p>
            <w:r>
              <w:t xml:space="preserve">BT.601 Studio Swing : (bit_depth != 8) ? 10'h0x40 : 10'h0x10 </w:t>
            </w:r>
          </w:p>
          <w:p>
            <w:r>
              <w:t xml:space="preserve">BT.709                        : 10'h0x0 </w:t>
            </w:r>
          </w:p>
          <w:p>
            <w:r>
              <w:t xml:space="preserve">BT.2020                      : 10'h0x0{has_reset=0}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19:10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CSC_Offset_Cb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range: 0 ~ 1023 </w:t>
            </w:r>
          </w:p>
          <w:p>
            <w:r>
              <w:t xml:space="preserve">examples: </w:t>
            </w:r>
          </w:p>
          <w:p>
            <w:r>
              <w:t xml:space="preserve">BT.601                        : (bit_depth != 8) ? 10'h0x200 : 10'h0x80 </w:t>
            </w:r>
          </w:p>
          <w:p>
            <w:r>
              <w:t xml:space="preserve">BT.601 Studio Swing : (bit_depth != 8) ? 10'h0x200 : 10'h0x80 </w:t>
            </w:r>
          </w:p>
          <w:p>
            <w:r>
              <w:t xml:space="preserve">BT.709                        : (bit_depth != 8) ? 10'h0x200 : 10'h0x80 </w:t>
            </w:r>
          </w:p>
          <w:p>
            <w:r>
              <w:t xml:space="preserve">BT.2020                      : (bit_depth != 8) ? 10'h0x200 : 10'h0x80{has_reset=0}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9:0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CSC_Offset_Cr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range: 0 ~ 1023 </w:t>
            </w:r>
          </w:p>
          <w:p>
            <w:r>
              <w:t xml:space="preserve">examples: </w:t>
            </w:r>
          </w:p>
          <w:p>
            <w:r>
              <w:t xml:space="preserve">BT.601                        : (bit_depth != 8) ? 10'h0x200 : 10'h0x80 </w:t>
            </w:r>
          </w:p>
          <w:p>
            <w:r>
              <w:t xml:space="preserve">BT.601 Studio Swing : (bit_depth != 8) ? 10'h0x200 : 10'h0x80 </w:t>
            </w:r>
          </w:p>
          <w:p>
            <w:r>
              <w:t xml:space="preserve">BT.709                        : (bit_depth != 8) ? 10'h0x200 : 10'h0x80 </w:t>
            </w:r>
          </w:p>
          <w:p>
            <w:r>
              <w:t xml:space="preserve">BT.2020                      : (bit_depth != 8) ? 10'h0x200 : 10'h0x80{has_reset=0}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1.1.1.275.0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CMD_ENC_SEQ_QUANT_PARAM_0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73"/>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0x384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900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CMD_ENC_SEQ_QUANT_PARAM_0{alt_reg=CMD_SET_FB_ADDR_SUB_SAMPLED_FB_BASE4}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DELTA_QP_U_DC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specifies the AV1 Qindex offset for DC of Cb component. (-64 ~ 63){has_reset=0}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23:16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DELTA_QP_V_DC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specifies the AV1 Qindex offset for DC of Cr component. (-64 ~ 63){has_reset=0}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15:8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DELTA_QP_U_AC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specifies the AV1 Qindex offset for AC of Cb component. (-64 ~ 63){has_reset=0}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7:0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DELTA_QP_V_AC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specifies the AV1 Qindex offset for AC of Cr component. (-64 ~ 63){has_reset=0}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1.1.1.277.0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CMD_ENC_SEQ_QUANT_PARAM_1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74"/>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0x388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904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CMD_ENC_SEQ_QUANT_PARAM_1{alt_reg=CMD_SET_FB_ADDR_LUMA_BASE5}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19:14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LAMBDA_DELTA_QP_INTER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specifies a lambda delta QP for inter pictures. (-32 ~ 31){has_reset=0}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13:8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LAMBDA_DELTA_QP_INTRA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specifies a lambda delta QP for intra pictures. (-32 ~ 31){has_reset=0}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7:0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DELTA_QP_Y_DC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specifies the AV1 Qindex offset for Luma DC. (-64 ~ 63){has_reset=0}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1.1.1.279.0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CMD_ENC_SEQ_CUSTOM_GOP_PARAM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75"/>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0x38C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908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Size of source pictures of custom GOP{alt_reg=CMD_SET_FB_ADDR_CB_BASE5}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31:5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4:0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CUSTOM_GOP_SIZE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The size of cyclic GOP (1 ~ 8) </w:t>
            </w:r>
          </w:p>
          <w:p>
            <w:r>
              <w:t xml:space="preserve">This should be the same as the number of CUSTOM_GOP_PIC_PARAM set by host{has_reset=0}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1.1.1.282.0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CMD_ENC_SEQ_CUSTOM_GOP_PIC_PARAM_0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76"/>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0x390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912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Parameters for the 0th picture of custom GOP (MANDATORY with CUSTOM_GOP_SIZE){alt_reg=CMD_SET_FB_ADDR_CR_BASE5,CMD_SET_FB_ADDR_FBC_Y_OFFSET5}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31:30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29:26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TEMPORAL_ID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temporal ID of 0th picture in the custom GOP{has_reset=0}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25:20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REF0_POC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poc offset of reference L0 of 0th picture in the custom GOP{has_reset=0}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19:14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REF1_POC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poc offset of reference L1 of 0th picture in the custom GOP{has_reset=0}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13:13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USE_MULTI_REF_P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Flag to use multi reference picture for P picture </w:t>
            </w:r>
          </w:p>
          <w:p>
            <w:r>
              <w:t xml:space="preserve">It is valid only if PIC_TYPE is P{has_reset=0}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12:7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PIC_QP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quantization parameter of 0th picture in the custom GOP{has_reset=0}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POC_OFFSET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poc offset of 0th picture in the custom GOP{has_reset=0}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PIC_TYPE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A picture type of 0th picture in the custom GOP </w:t>
            </w:r>
          </w:p>
          <w:p>
            <w:r>
              <w:t xml:space="preserve">1 : P picture </w:t>
            </w:r>
          </w:p>
          <w:p>
            <w:r>
              <w:t xml:space="preserve">2 : B picture{has_reset=0}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1.1.1.285.0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CMD_ENC_SEQ_CUSTOM_GOP_PIC_PARAM_1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77"/>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0x394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916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Parameters for the 1st picture of custom GOP  (MANDATORY with CUSTOM_GOP_SIZE){alt_reg=CMD_SET_FB_ADDR_FBC_C_OFFSET5,RET_DEC_NUM_REQURED_COL_FB}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31:30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29:26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TEMPORAL_ID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temporal ID of 1st picture in the custom GOP{has_reset=0}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25:20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REF0_POC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poc offset of reference L0 of 1st picture in the custom GOP{has_reset=0}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19:14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REF1_POC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poc offset of reference L1 of 1st picture in the custom GOP{has_reset=0}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13:13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USE_MULTI_REF_P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Flag to use multi reference picture for P picture </w:t>
            </w:r>
          </w:p>
          <w:p>
            <w:r>
              <w:t xml:space="preserve">It is valid only if PIC_TYPE is P{has_reset=0}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12:7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PIC_QP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quantization parameter of 1st picture in the custom GOP{has_reset=0}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POC_OFFSET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poc offset of 1st picture in the custom GOP{has_reset=0}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PIC_TYPE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A picture type of 0th picture in the custom GOP </w:t>
            </w:r>
          </w:p>
          <w:p>
            <w:r>
              <w:t xml:space="preserve">1 : P picture </w:t>
            </w:r>
          </w:p>
          <w:p>
            <w:r>
              <w:t xml:space="preserve">2 : B picture{has_reset=0}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1.1.1.287.0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CMD_ENC_SEQ_CUSTOM_GOP_PIC_PARAM_2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78"/>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0x398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920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Parameters for the 2nd picture of custom GOP  (MANDATORY with CUSTOM_GOP_SIZE){alt_reg=CMD_SET_FB_ADDR_COL5}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31:30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29:26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TEMPORAL_ID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temporal ID of 2nd picture in the custom GOP{has_reset=0}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25:20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REF0_POC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poc offset of reference L0 of 2nd picture in the custom GOP{has_reset=0}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19:14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REF1_POC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poc offset of reference L1 of 2nd picture in the custom GOP{has_reset=0}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13:13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USE_MULTI_REF_P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Flag to use multi reference picture for P picture </w:t>
            </w:r>
          </w:p>
          <w:p>
            <w:r>
              <w:t xml:space="preserve">It is valid only if PIC_TYPE is P{has_reset=0}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12:7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PIC_QP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quantization parameter of 2nd picture in the custom GOP{has_reset=0}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POC_OFFSET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poc offset of 2nd picture in the custom GOP{has_reset=0}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PIC_TYPE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A picture type of 0th picture in the custom GOP </w:t>
            </w:r>
          </w:p>
          <w:p>
            <w:r>
              <w:t xml:space="preserve">1 : P picture </w:t>
            </w:r>
          </w:p>
          <w:p>
            <w:r>
              <w:t xml:space="preserve">2 : B picture{has_reset=0}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1.1.1.289.0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CMD_ENC_SEQ_CUSTOM_GOP_PIC_PARAM_3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79"/>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0x39C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924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Parameters for the 3rd picture of custom GOP  (MANDATORY with CUSTOM_GOP_SIZE){alt_reg=CMD_SET_FB_ADDR_SUB_SAMPLED_FB_BASE5}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31:30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29:26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TEMPORAL_ID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temporal ID of 3rd picture in the custom GOP{has_reset=0}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25:20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REF0_POC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poc offset of reference L0 of 3rd picture in the custom GOP{has_reset=0}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19:14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REF1_POC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poc offset of reference L1 of 3rd picture in the custom GOP{has_reset=0}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13:13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USE_MULTI_REF_P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Flag to use multi reference picture for P picture </w:t>
            </w:r>
          </w:p>
          <w:p>
            <w:r>
              <w:t xml:space="preserve">It is valid only if PIC_TYPE is P{has_reset=0}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12:7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PIC_QP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quantization parameter of 3rd picture in the custom GOP{has_reset=0}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POC_OFFSET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poc offset of 3rd picture in the custom GOP{has_reset=0}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PIC_TYPE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A picture type of 0th picture in the custom GOP </w:t>
            </w:r>
          </w:p>
          <w:p>
            <w:r>
              <w:t xml:space="preserve">1 : P picture </w:t>
            </w:r>
          </w:p>
          <w:p>
            <w:r>
              <w:t xml:space="preserve">2 : B picture{has_reset=0}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1.1.1.292.0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CMD_ENC_SEQ_CUSTOM_GOP_PIC_PARAM_4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80"/>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0x3A0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928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Parameters for the 4th picture of custom GOP  (MANDATORY with CUSTOM_GOP_SIZE){alt_reg=CMD_SET_FB_ADDR_LUMA_BASE6,RET_CORE_IDC}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31:30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29:26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TEMPORAL_ID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temporal ID of 4th picture in the custom GOP{has_reset=0}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25:20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REF0_POC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poc offset of reference L0 of 4th picture in the custom GOP{has_reset=0}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19:14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REF1_POC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poc offset of reference L1 of 4th picture in the custom GOP{has_reset=0}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13:13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USE_MULTI_REF_P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Flag to use multi reference picture for P picture </w:t>
            </w:r>
          </w:p>
          <w:p>
            <w:r>
              <w:t xml:space="preserve">It is valid only if PIC_TYPE is P{has_reset=0}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12:7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PIC_QP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quantization parameter of 4th picture in the custom GOP{has_reset=0}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POC_OFFSET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poc offset of 4th picture in the custom GOP{has_reset=0}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PIC_TYPE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A picture type of 0th picture in the custom GOP </w:t>
            </w:r>
          </w:p>
          <w:p>
            <w:r>
              <w:t xml:space="preserve">1 : P picture </w:t>
            </w:r>
          </w:p>
          <w:p>
            <w:r>
              <w:t xml:space="preserve">2 : B picture{has_reset=0}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1.1.1.295.0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CMD_ENC_SEQ_CUSTOM_GOP_PIC_PARAM_5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81"/>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0x3A4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932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Parameters for the 5th picture of custom GOP  (MANDATORY with CUSTOM_GOP_SIZE){alt_reg=CMD_SET_FB_ADDR_CB_BASE6,RET_DEC_PIC_PARAM}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31:30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29:26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TEMPORAL_ID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temporal ID of 5th picture in the custom GOP{has_reset=0}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25:20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REF0_POC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poc offset of reference L0 of 5th picture in the custom GOP{has_reset=0}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19:14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REF1_POC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poc offset of reference L1 of 5th picture in the custom GOP{has_reset=0}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13:13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USE_MULTI_REF_P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Flag to use multi reference picture for P picture </w:t>
            </w:r>
          </w:p>
          <w:p>
            <w:r>
              <w:t xml:space="preserve">It is valid only if PIC_TYPE is P{has_reset=0}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12:7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PIC_QP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quantization parameter of 5th picture in the custom GOP{has_reset=0}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POC_OFFSET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poc offset of 5th picture in the custom GOP{has_reset=0}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PIC_TYPE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A picture type of 0th picture in the custom GOP </w:t>
            </w:r>
          </w:p>
          <w:p>
            <w:r>
              <w:t xml:space="preserve">1 : P picture </w:t>
            </w:r>
          </w:p>
          <w:p>
            <w:r>
              <w:t xml:space="preserve">2 : B picture{has_reset=0}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1.1.1.299.0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CMD_ENC_SEQ_CUSTOM_GOP_PIC_PARAM_6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82"/>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0x3A8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936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Parameters for the 6th picture of custom GOP  (MANDATORY with CUSTOM_GOP_SIZE){alt_reg=CMD_SET_FB_ADDR_CR_BASE6,CMD_SET_FB_ADDR_FBC_Y_OFFSET6,RET_ENC_CORE_IDC}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31:30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29:26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TEMPORAL_ID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temporal ID of 6th picture in the custom GOP{has_reset=0}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25:20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REF0_POC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poc offset of reference L0 of 6th picture in the custom GOP{has_reset=0}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19:14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REF1_POC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poc offset of reference L1 of 6th picture in the custom GOP{has_reset=0}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13:13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USE_MULTI_REF_P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Flag to use multi reference picture for P picture </w:t>
            </w:r>
          </w:p>
          <w:p>
            <w:r>
              <w:t xml:space="preserve">It is valid only if PIC_TYPE is P{has_reset=0}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12:7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PIC_QP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quantization parameter of 6th picture in the custom GOP{has_reset=0}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POC_OFFSET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poc offset of 6th picture in the custom GOP{has_reset=0}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PIC_TYPE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A picture type of 0th picture in the custom GOP </w:t>
            </w:r>
          </w:p>
          <w:p>
            <w:r>
              <w:t xml:space="preserve">1 : P picture </w:t>
            </w:r>
          </w:p>
          <w:p>
            <w:r>
              <w:t xml:space="preserve">2 : B picture{has_reset=0}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1.1.1.302.0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CMD_ENC_SEQ_CUSTOM_GOP_PIC_PARAM_7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83"/>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0x3AC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940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Parameters for the 7th picture of custom GOP  (MANDATORY with CUSTOM_GOP_SIZE){alt_reg=CMD_SET_FB_ADDR_FBC_C_OFFSET6,RET_HOST_CMD_WARN_INFO}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31:30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29:26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TEMPORAL_ID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temporal ID of 7th picture in the custom GOP{has_reset=0}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25:20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REF0_POC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poc offset of reference L0 of 7th picture in the custom GOP{has_reset=0}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19:14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REF1_POC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poc offset of reference L1 of 7th picture in the custom GOP{has_reset=0}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13:13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USE_MULTI_REF_P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Flag to use multi reference picture for P picture </w:t>
            </w:r>
          </w:p>
          <w:p>
            <w:r>
              <w:t xml:space="preserve">It is valid only if PIC_TYPE is P{has_reset=0}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12:7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PIC_QP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quantization parameter of 7th picture in the custom GOP{has_reset=0}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POC_OFFSET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poc offset of 7th picture in the custom GOP{has_reset=0}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PIC_TYPE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A picture type of 0th picture in the custom GOP </w:t>
            </w:r>
          </w:p>
          <w:p>
            <w:r>
              <w:t xml:space="preserve">1 : P picture </w:t>
            </w:r>
          </w:p>
          <w:p>
            <w:r>
              <w:t xml:space="preserve">2 : B picture{has_reset=0}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1.1.1.304.0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CMD_SET_FB_ADDR_COL6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84"/>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0x3B0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944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Info base of index 6{alt_reg=RET_HOST_CMD_ERR_INFO}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COL_BASE6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Codec dedicated information buffer for encoding/decoding </w:t>
            </w:r>
          </w:p>
          <w:p>
            <w:r>
              <w:t xml:space="preserve">HEVC/AVC: MV COL </w:t>
            </w:r>
          </w:p>
          <w:p>
            <w:r>
              <w:t xml:space="preserve">AV1 : CDF{has_reset=0}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1.1.1.306.0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CMD_SET_FB_ADDR_SUB_SAMPLED_FB_BASE6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85"/>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0x3B4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948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Base address of sub-sampled frame buffer for index 6{alt_reg=RET_HOST_CMD_SUCCESS}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SUB_SAMPLED_FB_BASE6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base address of frame buffer for sub sampled decoded frame 6{has_reset=0}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1.1.1.308.0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CMD_SET_FB_ADDR_LUMA_BASE7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86"/>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0x3B8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952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Luma base of index 7{alt_reg=RET_ENC_SUM_ME0_X_DIR_LOWER}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LUMA_BASE7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Luma base address of DPB index 7 </w:t>
            </w:r>
          </w:p>
          <w:p>
            <w:r>
              <w:t xml:space="preserve">Compressed Luma base address of  DPB index 7{has_reset=0}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1.1.1.310.0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CMD_SET_FB_ADDR_CB_BASE7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87"/>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0x3BC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956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Cb base of index7{alt_reg=RET_ENC_SUM_ME0_X_DIR_HIGHER}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CB_BASE7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Cb base address of DPB index 7 </w:t>
            </w:r>
          </w:p>
          <w:p>
            <w:r>
              <w:t xml:space="preserve">Compressed Cb and Cr base address of DPB index 7{has_reset=0}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1.1.1.313.0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CMD_SET_FB_ADDR_CR_BASE7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88"/>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0x3C0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960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Cr base of index 7{alt_reg=CMD_SET_FB_ADDR_FBC_Y_OFFSET7,RET_ENC_SUM_ME0_Y_DIR_LOWER}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CR_BASE7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Cr base address of DPB index 7{has_reset=0}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1.1.1.315.0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CMD_SET_FB_ADDR_FBC_C_OFFSET7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89"/>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0x3C4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964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FBC chroma offset base of index 7{alt_reg=RET_ENC_SUM_ME0_Y_DIR_HIGHER}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FBC_CHROMA_OFFSET_BASE7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If FBC is used, this is chroma offset base address of  DPB index 7. Otherwise, it is ignored.{has_reset=0}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1.1.1.317.0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CMD_SET_FB_ADDR_COL7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90"/>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0x3C8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968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Info base of index 7{alt_reg=RET_ENC_SUM_ME1_X_DIR_LOWER}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COL_BASE7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Codec dedicated information buffer for encoding/decoding </w:t>
            </w:r>
          </w:p>
          <w:p>
            <w:r>
              <w:t xml:space="preserve">HEVC/AVC: MV COL </w:t>
            </w:r>
          </w:p>
          <w:p>
            <w:r>
              <w:t xml:space="preserve">AV1 : CDF{has_reset=0}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1.1.1.320.0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CMD_SET_FB_ADDR_SUB_SAMPLED_FB_BASE7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91"/>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0x3CC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972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Base address of sub-sampled frame buffer for index 7{alt_reg=RET_DEC_WARN_INFO,RET_ENC_SUM_ME1_X_DIR_HIGHER}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SUB_SAMPLED_FB_BASE7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base address of frame buffer for sub sampled decoded frame 7{has_reset=0}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1.1.1.324.0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CMD_ENC_SEQ_TILE_PARAM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92"/>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0x3D0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976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CMD_ENC_SEQ_TILE_PARAM{alt_reg=CMD_SET_FB_ADDR_LUMA_BASE8,RET_DEC_ERR_INFO,RET_ENC_SUM_ME1_Y_DIR_LOWER}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31:8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7:4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TILE_NUM_IN_ROW_M1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specifies the number of tile rows minus 1.  (0 ~ 15){has_reset=0}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TILE_NUM_IN_COL_M1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It specifies the number of tile columns minus 1. (0 ~ 15){has_reset=0}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1.1.1.328.0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CMD_ENC_CUSTOM_LAMBDA_DATA_0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93"/>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0x3D4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980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CMD_ENC_CUSTOM_LAMBDA_DATA_0{alt_reg=CMD_SET_FB_ADDR_CB_BASE8,RET_DEC_DECODING_SUCCESS,RET_ENC_SUM_ME1_Y_DIR_HIGHER}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1.1.1.331.0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CMD_ENC_CUSTOM_LAMBDA_DATA_1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94"/>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0x3D8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984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CMD_ENC_CUSTOM_LAMBDA_DATA_1{alt_reg=CMD_SET_FB_ADDR_CR_BASE8,CMD_SET_FB_ADDR_FBC_Y_OFFSET8}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1.1.1.333.0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CMD_ENC_CUSTOM_LAMBDA_DATA_2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95"/>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0x3DC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988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CMD_ENC_CUSTOM_LAMBDA_DATA_2{alt_reg=CMD_SET_FB_ADDR_FBC_C_OFFSET8}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1.1.1.335.0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CMD_ENC_CUSTOM_LAMBDA_DATA_3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96"/>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0x3E0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992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CMD_ENC_CUSTOM_LAMBDA_DATA_3{alt_reg=CMD_SET_FB_ADDR_COL8}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1.1.1.337.0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CMD_ENC_CUSTOM_LAMBDA_DATA_4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97"/>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0x3E4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996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CMD_ENC_CUSTOM_LAMBDA_DATA_4{alt_reg=CMD_SET_FB_ADDR_SUB_SAMPLED_FB_BASE8}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1.1.1.339.0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CMD_ENC_CUSTOM_LAMBDA_DATA_5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98"/>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0x3E8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1000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CMD_ENC_CUSTOM_LAMBDA_DATA_5{alt_reg=CMD_SET_FB_ADDR_LUMA_BASE9}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1.1.1.341.0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CMD_ENC_CUSTOM_LAMBDA_DATA_6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399"/>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0x3EC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1004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CMD_ENC_CUSTOM_LAMBDA_DATA_6{alt_reg=CMD_SET_FB_ADDR_CB_BASE9}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1.1.1.344.0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CMD_ENC_CUSTOM_LAMBDA_DATA_7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00"/>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0x3F0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1008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CMD_ENC_CUSTOM_LAMBDA_DATA_7{alt_reg=CMD_SET_FB_ADDR_CR_BASE9,CMD_SET_FB_ADDR_FBC_Y_OFFSET9}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1.1.1.346.0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CMD_ENC_CUSTOM_LAMBDA_DATA_8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01"/>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0x3F4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1012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CMD_ENC_CUSTOM_LAMBDA_DATA_8{alt_reg=CMD_SET_FB_ADDR_FBC_C_OFFSET9}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1.1.1.349.0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CMD_ENC_CUSTOM_LAMBDA_DATA_9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02"/>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0x3F8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1016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CMD_ENC_CUSTOM_LAMBDA_DATA_9{alt_reg=CMD_SET_FB_ADDR_COL9,RET_ENC_SRC_DEBUG_0}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1.1.1.352.0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CMD_ENC_CUSTOM_LAMBDA_DATA_10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03"/>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0x3FC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1020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CMD_ENC_CUSTOM_LAMBDA_DATA_10{alt_reg=CMD_SET_FB_ADDR_SUB_SAMPLED_FB_BASE9,RET_ENC_SRC_DEBUG_1}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1.1.1.354.0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CMD_ENC_CUSTOM_LAMBDA_DATA_11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04"/>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0x400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1024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CMD_ENC_CUSTOM_LAMBDA_DATA_11{alt_reg=CMD_SET_FB_ADDR_LUMA_BASE10}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1.1.1.356.0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CMD_ENC_CUSTOM_LAMBDA_DATA_12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05"/>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0x404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1028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CMD_ENC_CUSTOM_LAMBDA_DATA_12{alt_reg=CMD_SET_FB_ADDR_CB_BASE10}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1.1.1.359.0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CMD_ENC_CUSTOM_LAMBDA_DATA_13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06"/>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0x408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1032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CMD_ENC_CUSTOM_LAMBDA_DATA_13{alt_reg=CMD_SET_FB_ADDR_CR_BASE10,CMD_SET_FB_ADDR_FBC_Y_OFFSET10}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1.1.1.361.0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CMD_ENC_CUSTOM_LAMBDA_DATA_14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07"/>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0x40C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1036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CMD_ENC_CUSTOM_LAMBDA_DATA_14{alt_reg=CMD_SET_FB_ADDR_FBC_C_OFFSET10}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1.1.1.363.0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CMD_ENC_CUSTOM_LAMBDA_DATA_15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08"/>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0x410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1040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CMD_ENC_CUSTOM_LAMBDA_DATA_15{alt_reg=CMD_SET_FB_ADDR_COL10}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1.1.1.365.0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CMD_ENC_CUSTOM_LAMBDA_DATA_16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09"/>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0x414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1044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CMD_ENC_CUSTOM_LAMBDA_DATA_16{alt_reg=CMD_SET_FB_ADDR_SUB_SAMPLED_FB_BASE10}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1.1.1.367.0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CMD_ENC_CUSTOM_LAMBDA_DATA_17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10"/>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0x418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1048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CMD_ENC_CUSTOM_LAMBDA_DATA_17{alt_reg=CMD_SET_FB_ADDR_LUMA_BASE11}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1.1.1.369.0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CMD_ENC_CUSTOM_LAMBDA_DATA_18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11"/>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0x41C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1052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CMD_ENC_CUSTOM_LAMBDA_DATA_18{alt_reg=CMD_SET_FB_ADDR_CB_BASE11}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1.1.1.372.0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CMD_ENC_CUSTOM_LAMBDA_DATA_19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12"/>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0x420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1056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CMD_ENC_CUSTOM_LAMBDA_DATA_19{alt_reg=CMD_SET_FB_ADDR_CR_BASE11,CMD_SET_FB_ADDR_FBC_Y_OFFSET11}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1.1.1.374.0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CMD_ENC_CUSTOM_LAMBDA_DATA_20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13"/>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0x424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1060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CMD_ENC_CUSTOM_LAMBDA_DATA_20{alt_reg=CMD_SET_FB_ADDR_FBC_C_OFFSET11}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1.1.1.376.0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CMD_ENC_CUSTOM_LAMBDA_DATA_21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14"/>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0x428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1064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CMD_ENC_CUSTOM_LAMBDA_DATA_21{alt_reg=CMD_SET_FB_ADDR_COL11}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1.1.1.378.0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CMD_ENC_CUSTOM_LAMBDA_DATA_22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15"/>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0x42C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1068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CMD_ENC_CUSTOM_LAMBDA_DATA_22{alt_reg=CMD_SET_FB_ADDR_SUB_SAMPLED_FB_BASE11}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1.1.1.380.0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CMD_ENC_CUSTOM_LAMBDA_DATA_23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16"/>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0x430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1072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CMD_ENC_CUSTOM_LAMBDA_DATA_23{alt_reg=CMD_SET_FB_ADDR_LUMA_BASE12}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1.1.1.382.0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CMD_ENC_CUSTOM_LAMBDA_DATA_24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17"/>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0x434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1076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CMD_ENC_CUSTOM_LAMBDA_DATA_24{alt_reg=CMD_SET_FB_ADDR_CB_BASE12}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1.1.1.385.0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CMD_ENC_CUSTOM_LAMBDA_DATA_25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18"/>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0x438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1080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CMD_ENC_CUSTOM_LAMBDA_DATA_25{alt_reg=CMD_SET_FB_ADDR_CR_BASE12,CMD_SET_FB_ADDR_FBC_Y_OFFSET12}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1.1.1.387.0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CMD_ENC_CUSTOM_LAMBDA_DATA_26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19"/>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0x43C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1084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CMD_ENC_CUSTOM_LAMBDA_DATA_26{alt_reg=CMD_SET_FB_ADDR_FBC_C_OFFSET12}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1.1.1.389.0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CMD_ENC_CUSTOM_LAMBDA_DATA_27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20"/>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0x440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1088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CMD_ENC_CUSTOM_LAMBDA_DATA_27{alt_reg=CMD_SET_FB_ADDR_COL12}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1.1.1.391.0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CMD_ENC_CUSTOM_LAMBDA_DATA_28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21"/>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0x444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1092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CMD_ENC_CUSTOM_LAMBDA_DATA_28{alt_reg=CMD_SET_FB_ADDR_SUB_SAMPLED_FB_BASE12}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1.1.1.393.0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CMD_ENC_CUSTOM_LAMBDA_DATA_29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22"/>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0x448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1096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CMD_ENC_CUSTOM_LAMBDA_DATA_29{alt_reg=CMD_SET_FB_ADDR_LUMA_BASE13}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1.1.1.395.0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CMD_ENC_CUSTOM_LAMBDA_DATA_30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23"/>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0x44C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1100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CMD_ENC_CUSTOM_LAMBDA_DATA_30{alt_reg=CMD_SET_FB_ADDR_CB_BASE13}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1.1.1.398.0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CMD_ENC_CUSTOM_LAMBDA_DATA_31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24"/>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0x450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1104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CMD_ENC_CUSTOM_LAMBDA_DATA_31{alt_reg=CMD_SET_FB_ADDR_CR_BASE13,CMD_SET_FB_ADDR_FBC_Y_OFFSET13}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1.1.1.400.0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CMD_ENC_CUSTOM_LAMBDA_DATA_32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25"/>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0x454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1108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CMD_ENC_CUSTOM_LAMBDA_DATA_32{alt_reg=CMD_SET_FB_ADDR_FBC_C_OFFSET13}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1.1.1.402.0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CMD_ENC_CUSTOM_LAMBDA_DATA_33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26"/>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0x458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1112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CMD_ENC_CUSTOM_LAMBDA_DATA_33{alt_reg=CMD_SET_FB_ADDR_COL13}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1.1.1.404.0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CMD_ENC_CUSTOM_LAMBDA_DATA_34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27"/>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0x45C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1116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CMD_ENC_CUSTOM_LAMBDA_DATA_34{alt_reg=CMD_SET_FB_ADDR_SUB_SAMPLED_FB_BASE13}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1.1.1.406.0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CMD_ENC_CUSTOM_LAMBDA_DATA_35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28"/>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0x460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1120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CMD_ENC_CUSTOM_LAMBDA_DATA_35{alt_reg=CMD_SET_FB_ADDR_LUMA_BASE14}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1.1.1.408.0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CMD_ENC_CUSTOM_LAMBDA_DATA_36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29"/>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0x464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1124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CMD_ENC_CUSTOM_LAMBDA_DATA_36{alt_reg=CMD_SET_FB_ADDR_CB_BASE14}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1.1.1.411.0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CMD_ENC_CUSTOM_LAMBDA_DATA_37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30"/>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0x468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1128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CMD_ENC_CUSTOM_LAMBDA_DATA_37{alt_reg=CMD_SET_FB_ADDR_CR_BASE14,CMD_SET_FB_ADDR_FBC_Y_OFFSET14}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1.1.1.413.0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CMD_ENC_CUSTOM_LAMBDA_DATA_38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31"/>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0x46C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1132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CMD_ENC_CUSTOM_LAMBDA_DATA_38{alt_reg=CMD_SET_FB_ADDR_FBC_C_OFFSET14}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1.1.1.415.0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CMD_ENC_CUSTOM_LAMBDA_DATA_39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32"/>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0x470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1136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CMD_ENC_CUSTOM_LAMBDA_DATA_39{alt_reg=CMD_SET_FB_ADDR_COL14}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1.1.1.417.0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CMD_ENC_CUSTOM_LAMBDA_DATA_40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33"/>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0x474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1140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CMD_ENC_CUSTOM_LAMBDA_DATA_40{alt_reg=CMD_SET_FB_ADDR_SUB_SAMPLED_FB_BASE14}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1.1.1.419.0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CMD_ENC_CUSTOM_LAMBDA_DATA_41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34"/>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0x478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1144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CMD_ENC_CUSTOM_LAMBDA_DATA_41{alt_reg=CMD_SET_FB_ADDR_LUMA_BASE15}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1.1.1.421.0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CMD_ENC_CUSTOM_LAMBDA_DATA_42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35"/>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0x47C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1148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CMD_ENC_CUSTOM_LAMBDA_DATA_42{alt_reg=CMD_SET_FB_ADDR_CB_BASE15}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1.1.1.424.0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CMD_ENC_CUSTOM_LAMBDA_DATA_43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36"/>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0x480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1152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CMD_ENC_CUSTOM_LAMBDA_DATA_43{alt_reg=CMD_SET_FB_ADDR_CR_BASE15,CMD_SET_FB_ADDR_FBC_Y_OFFSET15}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1.1.1.426.0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CMD_ENC_CUSTOM_LAMBDA_DATA_44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37"/>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0x484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1156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CMD_ENC_CUSTOM_LAMBDA_DATA_44{alt_reg=CMD_SET_FB_ADDR_FBC_C_OFFSET15}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1.1.1.428.0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CMD_ENC_CUSTOM_LAMBDA_DATA_45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38"/>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0x488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1160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CMD_ENC_CUSTOM_LAMBDA_DATA_45{alt_reg=CMD_SET_FB_ADDR_COL15}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1.1.1.430.0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CMD_ENC_CUSTOM_LAMBDA_DATA_46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39"/>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0x48C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1164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CMD_ENC_CUSTOM_LAMBDA_DATA_46{alt_reg=CMD_SET_FB_ADDR_SUB_SAMPLED_FB_BASE15}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1.1.1.431.0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CMD_ENC_CUSTOM_LAMBDA_DATA_47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40"/>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0x490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1168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CMD_ENC_CUSTOM_LAMBDA_DATA_47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1.1.1.433.0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CMD_ENC_CUSTOM_LAMBDA_DATA_48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41"/>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0x494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1172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CMD_ENC_CUSTOM_LAMBDA_DATA_48{alt_reg=CMD_SET_FB_ADDR_DEFAULT_CDF}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1.1.1.435.0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CMD_ENC_CUSTOM_LAMBDA_DATA_49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42"/>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0x498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1176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CMD_ENC_CUSTOM_LAMBDA_DATA_49{alt_reg=CMD_SET_FB_ADDR_SEGMAP}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1.1.1.437.0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CMD_ENC_CUSTOM_LAMBDA_DATA_50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43"/>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0x49C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1180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CMD_ENC_CUSTOM_LAMBDA_DATA_50{alt_reg=CMD_SET_FB_DEC_PP_PVRIC_CTRL}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1.1.1.438.0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CMD_ENC_CUSTOM_LAMBDA_DATA_51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44"/>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0x4A0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1184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CMD_ENC_CUSTOM_LAMBDA_DATA_51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20:7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LAMBDA_SSD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lambda_ssd data{has_reset=0}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6:0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LAMBDA_SAD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lambda_sad data{has_reset=0}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1.1.1.440.0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CMD_ENC_SEQ_TEMPORAL_LAYER_0_QP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45"/>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0x4A4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1188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CMD_ENC_SEQ_TEMPORAL_LAYER_0_QP{alt_reg=CMD_SET_FB_DEC_PP_SCL_PARAM}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31:18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17:12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B_QP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QP value of B Pictures{has_reset=0}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P_QP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QP value of P Pictures{has_reset=0}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5:0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I_QP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QP value of I Pictures{has_reset=0}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1.1.1.441.0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CMD_ENC_SEQ_TEMPORAL_LAYER_1_QP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46"/>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0x4A8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1192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CMD_ENC_SEQ_TEMPORAL_LAYER_1_QP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31:18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17:12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B_QP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QP value of B Pictures{has_reset=0}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P_QP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QP value of P Pictures{has_reset=0}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5:0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I_QP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QP value of I Pictures{has_reset=0}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1.1.1.442.0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CMD_ENC_SEQ_TEMPORAL_LAYER_2_QP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47"/>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0x4AC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1196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CMD_ENC_SEQ_TEMPORAL_LAYER_2_QP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31:18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17:12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B_QP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QP value of B Pictures{has_reset=0}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P_QP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QP value of P Pictures{has_reset=0}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5:0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I_QP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QP value of I Pictures{has_reset=0}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1.1.1.443.0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CMD_ENC_SEQ_TEMPORAL_LAYER_3_QP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48"/>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0x4B0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1200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CMD_ENC_SEQ_TEMPORAL_LAYER_3_QP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31:18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17:12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B_QP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QP value of B Pictures{has_reset=0}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P_QP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QP value of P Pictures{has_reset=0}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5:0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I_QP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QP value of I Pictures{has_reset=0}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1.1.1.444.0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CMD_ENC_SEQ_SCL_SRC_SIZE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49"/>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0x4B4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1204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CMD_ENC_SEQ_SCL_SRC_SIZE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PIC_HEIGHT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height of picture in pixel (128 ~ 8192) (before scaler){has_reset=0}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15:0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PIC_WIDTH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width of picture in pixel (256 ~ 8192) (before scaler){has_reset=0}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1.1.1.445.0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CMD_ENC_SEQ_SCL_PARAM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50"/>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0x4B8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1208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CMD_ENC_SEQ_SCL_PARAM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31:3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RSVD{has_reset=0}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SCL_COEF_MODE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Scaler coeff mode </w:t>
            </w:r>
          </w:p>
          <w:p>
            <w:r>
              <w:t xml:space="preserve">0:bicubic 0.5 </w:t>
            </w:r>
          </w:p>
          <w:p>
            <w:r>
              <w:t xml:space="preserve">1:bicubic 1.0 </w:t>
            </w:r>
          </w:p>
          <w:p>
            <w:r>
              <w:t xml:space="preserve">2:bicubic 1.5 </w:t>
            </w:r>
          </w:p>
          <w:p>
            <w:r>
              <w:t xml:space="preserve">3:lanczos{has_reset=0}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0:0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SCL_EN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Scaler enable flag (0 : off, 1: on){has_reset=0}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1.1.1.446.0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CMD_ENC_SEQ_Y2Y_PARAM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51"/>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0x4BC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1212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CMD_ENC_SEQ_Y2Y_PARAM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RSVD{has_reset=0}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Y2Y_MODE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Y2Y mode </w:t>
            </w:r>
          </w:p>
          <w:p>
            <w:r>
              <w:t xml:space="preserve">0: off </w:t>
            </w:r>
          </w:p>
          <w:p>
            <w:r>
              <w:t xml:space="preserve">1: Y only </w:t>
            </w:r>
          </w:p>
          <w:p>
            <w:r>
              <w:t xml:space="preserve">2: Chroma only </w:t>
            </w:r>
          </w:p>
          <w:p>
            <w:r>
              <w:t xml:space="preserve">3: Y/Chorma{has_reset=0}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1.1.1.447.0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CMD_SET_FB_DEC_PP_CROP_PARAM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52"/>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0x4C0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1216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Crop control parameter (Post processing)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0:0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CROP_EN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Crop enable flag </w:t>
            </w:r>
          </w:p>
          <w:p>
            <w:r>
              <w:t xml:space="preserve">0 : disable </w:t>
            </w:r>
          </w:p>
          <w:p>
            <w:r>
              <w:t xml:space="preserve">1 : enable{has_reset=0}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1.1.1.449.0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CMD_ENC_SEQ_SFS_PARAM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53"/>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0x4C4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1220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CMD_ENC_SEQ_SFS_PARAM{alt_reg=CMD_SET_FB_DEC_PP_CROP_POS}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SUB_FRAME_SYNC_TYPE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0 : signal(wired) based, 1: register based{has_reset=0}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0:0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SUB_FRAME_SYNC_ON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0 : off, 1: on{has_reset=0}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1.1.1.451.0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CMD_ENC_SEQ_CROP_ENABLE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54"/>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0x4C8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1224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CMD_ENC_SEQ_CROP_ENABLE{alt_reg=CMD_SET_FB_DEC_PP_CROP_SIZE}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0:0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CROP_EN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Crop enable flag (0 : off, 1: on){has_reset=0}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1.1.1.453.0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CMD_ENC_SEQ_CROP_START_POS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55"/>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0x4CC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1228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CMD_ENC_SEQ_CROP_START_POS{alt_reg=CMD_SET_FB_DEC_PP_AFBC_COMMON}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CROP_START_X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start X position for crop (AFBCD or Crop ){has_reset=0}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15:0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CROP_START_Y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start Y position for crop (AFBCD or Crop ){has_reset=0}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1.1.1.455.0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CMD_ENC_SEQ_CROP_SRC_SIZE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56"/>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0x4D0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1232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CMD_ENC_SEQ_CROP_SRC_SIZE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31:16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PIC_HEIGHT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height of picture in pixel (128 ~ 8192) (before crop){has_reset=0}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15:0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PIC_WIDTH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A width of picture in pixel (256 ~ 8192) (before crop){has_reset=0}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1.1.1.456.0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CMD_ENC_SEQ_Y2Y_DATA_0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57"/>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0x4D8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1240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CMD_ENC_SEQ_Y2Y_DATA_0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31:30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29:20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LUMA_OUT_MIN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Y2Y luma output min value </w:t>
            </w:r>
          </w:p>
          <w:p>
            <w:r>
              <w:t xml:space="preserve">8bit: 0 ~ 255 </w:t>
            </w:r>
          </w:p>
          <w:p>
            <w:r>
              <w:t xml:space="preserve">10 bit : 0 ~ 1023{has_reset=0}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19:10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LUMA_IN_MAX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Y2Y luma input max value </w:t>
            </w:r>
          </w:p>
          <w:p>
            <w:r>
              <w:t xml:space="preserve">8bit: 0 ~ 255 </w:t>
            </w:r>
          </w:p>
          <w:p>
            <w:r>
              <w:t xml:space="preserve">10 bit : 0 ~ 1023{has_reset=0}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9:0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LUMA_IN_MIN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Y2Y luma input min value </w:t>
            </w:r>
          </w:p>
          <w:p>
            <w:r>
              <w:t xml:space="preserve">8bit: 0 ~ 255 </w:t>
            </w:r>
          </w:p>
          <w:p>
            <w:r>
              <w:t xml:space="preserve">10 bit : 0 ~ 1023{has_reset=0}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1.1.1.458.0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CMD_ENC_SEQ_Y2Y_DATA_1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58"/>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0x4DC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1244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CMD_ENC_SEQ_Y2Y_DATA_1{alt_reg=CMD_SET_FB_DEC_ADDR_COL_DUAL}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31:30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29:20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CHR_IN_MAX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Y2Y Chroma input max value </w:t>
            </w:r>
          </w:p>
          <w:p>
            <w:r>
              <w:t xml:space="preserve">8bit: 0 ~ 255 </w:t>
            </w:r>
          </w:p>
          <w:p>
            <w:r>
              <w:t xml:space="preserve">10 bit : 0 ~ 1023{has_reset=0}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19:10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CHR_IN_MIN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Y2Y Chroma input min value </w:t>
            </w:r>
          </w:p>
          <w:p>
            <w:r>
              <w:t xml:space="preserve">8bit: 0 ~ 255 </w:t>
            </w:r>
          </w:p>
          <w:p>
            <w:r>
              <w:t xml:space="preserve">10 bit : 0 ~ 1023{has_reset=0}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9:0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LUMA_OUT_MAX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Y2Y luma output max value </w:t>
            </w:r>
          </w:p>
          <w:p>
            <w:r>
              <w:t xml:space="preserve">8bit: 0 ~ 255 </w:t>
            </w:r>
          </w:p>
          <w:p>
            <w:r>
              <w:t xml:space="preserve">10 bit : 0 ~ 1023{has_reset=0}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1.1.1.459.0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CMD_ENC_SEQ_Y2Y_DATA_2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59"/>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0x4E0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1248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CMD_ENC_SEQ_Y2Y_DATA_2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31:20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RESERVED0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19:10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CHR_OUT_MAX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Y2Y Chroma output max value </w:t>
            </w:r>
          </w:p>
          <w:p>
            <w:r>
              <w:t xml:space="preserve">8bit: 0 ~ 255 </w:t>
            </w:r>
          </w:p>
          <w:p>
            <w:r>
              <w:t xml:space="preserve">10 bit : 0 ~ 1023{has_reset=0}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9:0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CHR_OUT_MIN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Y2Y Chroma output min value </w:t>
            </w:r>
          </w:p>
          <w:p>
            <w:r>
              <w:t xml:space="preserve">8bit: 0 ~ 255 </w:t>
            </w:r>
          </w:p>
          <w:p>
            <w:r>
              <w:t xml:space="preserve">10 bit : 0 ~ 1023{has_reset=0}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1.1.1.461.0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CMD_ENC_SEQ_INPUT_RINGBUF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60"/>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0x4E4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1252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sidRPr="003E7C7B" w:rsidR="003E7C7B" w:rsidP="003E7C7B" w:rsidRDefault="004D1DD7" w14:paraId="68B5036A" w14:textId="77777777">
            <w:pPr>
              <w:rPr>
                <w:rFonts w:ascii="Calibri" w:hAnsi="Calibri"/>
                <w:sz w:val="18"/>
              </w:rPr>
            </w:pPr>
            <w:r>
              <w:rPr>
                <w:rFonts w:ascii="Calibri" w:hAnsi="Calibri"/>
                <w:sz w:val="18"/>
              </w:rPr>
              <w:t>CMD_ENC_SEQ_INPUT_RINGBUF </w:t>
            </w:r>
            <w:r w:rsidR="00284163">
              <w:rPr>
                <w:rFonts w:ascii="Calibri" w:hAnsi="Calibri"/>
                <w:sz w:val="18"/>
              </w:rPr>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0:0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INPUT_RINGBUF_EN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0 : off, 1 : on{has_reset=0} </w:t>
            </w:r>
            <w:r w:rsidR="00284163">
              <w:rPr>
                <w:rFonts w:ascii="Calibri" w:hAnsi="Calibri"/>
                <w:sz w:val="18"/>
              </w:rPr>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1.1.1.462.0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VPU_PDBG_CTRL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61"/>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0x600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1536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
              <w:t xml:space="preserve">Debugger control </w:t>
            </w:r>
          </w:p>
          <w:p>
            <w:r>
              <w:t xml:space="preserve">(for debugger only)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31:4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wo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3:3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IMMBRK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wo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Immediate break </w:t>
            </w:r>
          </w:p>
          <w:p>
            <w:r>
              <w:t xml:space="preserve">It forces to stop V-CPU and enter in a debug mode to analyze hang-up situation. </w:t>
            </w:r>
          </w:p>
          <w:p>
            <w:r>
              <w:t xml:space="preserve">V-CPU cannot resume from the break point.{has_reset=0}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2:2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STABLEBRK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wo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Stable break </w:t>
            </w:r>
          </w:p>
          <w:p>
            <w:r>
              <w:t xml:space="preserve">It is an external break request when V-CPU is in stable (breakable) status.{has_reset=0}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1:1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RESUME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wo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Resume </w:t>
            </w:r>
          </w:p>
          <w:p>
            <w:r>
              <w:t xml:space="preserve">It resumes from the breakpoint.{has_reset=0}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0:0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STEP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wo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Step </w:t>
            </w:r>
          </w:p>
          <w:p>
            <w:r>
              <w:t xml:space="preserve">It runs V-CPU in step instruction mode.{has_reset=0}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1.1.1.463.0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VPU_PDBG_IDX_REG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62"/>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0x604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1540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
              <w:t xml:space="preserve">V-CPU debugger index register </w:t>
            </w:r>
          </w:p>
          <w:p>
            <w:r>
              <w:t xml:space="preserve">(For debugger only)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wo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9:9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RDDBG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wo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Read Operation Request </w:t>
            </w:r>
          </w:p>
          <w:p>
            <w:r>
              <w:t xml:space="preserve">RDDBG and WRDBG cannot be 1 at the same time.{has_reset=0}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8:8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WRDBG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wo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Write Operation Request </w:t>
            </w:r>
          </w:p>
          <w:p>
            <w:r>
              <w:t xml:space="preserve">RDDBG and WRDBG cannot be 1 at the same time.{has_reset=0}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7:0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DBGIDX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wo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Debug Index </w:t>
            </w:r>
          </w:p>
          <w:p>
            <w:r>
              <w:t xml:space="preserve">Debugger Register Index{has_reset=0}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1.1.1.464.0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VPU_PDBG_WDATA_REG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63"/>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0x608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1544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
              <w:t xml:space="preserve">V-CPU debugger write data register </w:t>
            </w:r>
          </w:p>
          <w:p>
            <w:r>
              <w:t xml:space="preserve">(For debugger only)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VPU_PDBG_WDATA_REG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wo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To write data to the debugger, </w:t>
            </w:r>
          </w:p>
          <w:p>
            <w:r>
              <w:t xml:space="preserve">#  Write some data to this register. </w:t>
            </w:r>
          </w:p>
          <w:p>
            <w:r>
              <w:t xml:space="preserve">#  Write VCPU_PDBG_IDX_REG with WRDBG as 1 and DBGIDX as this register address. </w:t>
            </w:r>
          </w:p>
          <w:p>
            <w:r>
              <w:t xml:space="preserve">#  After writing is completed, VPU_PDBG_WDATA_REG will be cleared.{has_reset=0}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
              <w:t>1.1.1.465.0</w:t>
            </w: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VPU_PDBG_RDATA_REG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64"/>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0x60C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1548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
              <w:t xml:space="preserve">V-CPU debugger read data register </w:t>
            </w:r>
          </w:p>
          <w:p>
            <w:r>
              <w:t xml:space="preserve">(For debugger only)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VPU_PDBG_RDATA_REG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ro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
              <w:t xml:space="preserve">To read data to the debugger, </w:t>
            </w:r>
          </w:p>
          <w:p>
            <w:r>
              <w:t xml:space="preserve"># Write VCPU_PDBG_IDX_REG with RDDBG as 1 and DBGIDX as the register address to be read. </w:t>
            </w:r>
          </w:p>
          <w:p>
            <w:r>
              <w:t xml:space="preserve"># Read from the specified register to this register.{has_reset=0} </w:t>
            </w:r>
          </w:p>
        </w:tc>
      </w:tr>
    </w:tbl>
    <w:p w:rsidRPr="003E7C7B" w:rsidR="00CF3845" w:rsidP="00CE4EA1" w:rsidRDefault="00CF3845" w14:paraId="67E9953C" w14:textId="77777777"/>
    <w:tbl>
      <w:tblPr>
        <w:tblStyle w:val="TableGrid"/>
        <w:tblW w:w="93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left w:w="0" w:type="dxa"/>
          <w:right w:w="0" w:type="dxa"/>
        </w:tblCellMar>
        <w:tblLook w:firstRow="1" w:lastRow="0" w:firstColumn="1" w:lastColumn="0" w:noHBand="0" w:noVBand="1" w:val="04A0"/>
      </w:tblPr>
      <w:tblGrid>
        <w:gridCol w:w="576"/>
        <w:gridCol w:w="356"/>
        <w:gridCol w:w="932"/>
        <w:gridCol w:w="161"/>
        <w:gridCol w:w="540"/>
        <w:gridCol w:w="231"/>
        <w:gridCol w:w="309"/>
        <w:gridCol w:w="540"/>
        <w:gridCol w:w="83"/>
        <w:gridCol w:w="547"/>
        <w:gridCol w:w="385"/>
        <w:gridCol w:w="932"/>
        <w:gridCol w:w="648"/>
        <w:gridCol w:w="375"/>
        <w:gridCol w:w="1185"/>
        <w:gridCol w:w="1560"/>
      </w:tblGrid>
      <w:tr w:rsidRPr="003E7C7B" w:rsidR="003E7C7B" w:rsidTr="00B44CBA" w14:paraId="41E1BDE8" w14:textId="77777777">
        <w:trPr>
          <w:trHeight w:val="260"/>
        </w:trPr>
        <w:tc>
          <w:tcPr>
            <w:tcW w:w="3645" w:type="dxa"/>
            <w:gridSpan w:val="8"/>
            <w:shd w:val="clear" w:color="auto" w:fill="F3F3F3"/>
          </w:tcPr>
          <w:p w:rsidRPr="003E7C7B" w:rsidR="003E7C7B" w:rsidP="00CE4EA1" w:rsidRDefault="003E7C7B" w14:paraId="69ACF305" w14:textId="77777777">
            <w:pPr>
              <w:rPr>
                <w:rFonts w:ascii="Calibri" w:hAnsi="Calibri"/>
                <w:sz w:val="18"/>
              </w:rPr>
            </w:pPr>
          </w:p>
        </w:tc>
        <w:tc>
          <w:tcPr>
            <w:tcW w:w="2595" w:type="dxa"/>
            <w:gridSpan w:val="5"/>
            <w:shd w:val="clear" w:color="auto" w:fill="auto"/>
          </w:tcPr>
          <w:p w:rsidRPr="007E72BB" w:rsidR="003E7C7B" w:rsidP="003E7C7B" w:rsidRDefault="004D1DD7" w14:paraId="2AF3FDCE" w14:textId="77777777">
            <w:pPr>
              <w:rPr>
                <w:rFonts w:ascii="Calibri" w:hAnsi="Calibri"/>
                <w:sz w:val="18"/>
              </w:rPr>
            </w:pPr>
            <w:r>
              <w:rPr>
                <w:rFonts w:ascii="Calibri" w:hAnsi="Calibri"/>
                <w:sz w:val="18"/>
              </w:rPr>
              <w:t>VPU_PDBG_STEP_MASK </w:t>
            </w:r>
            <w:r w:rsidRPr="007E72BB" w:rsidR="003E7C7B">
              <w:rPr>
                <w:rFonts w:ascii="Calibri" w:hAnsi="Calibri"/>
                <w:sz w:val="18"/>
              </w:rPr>
              <w:t/>
            </w:r>
          </w:p>
        </w:tc>
        <w:tc>
          <w:tcPr>
            <w:tcW w:w="1560" w:type="dxa"/>
            <w:gridSpan w:val="2"/>
            <w:tcBorders>
              <w:bottom w:val="single" w:color="D9D9D9" w:sz="4" w:space="0"/>
            </w:tcBorders>
            <w:shd w:val="clear" w:color="auto" w:fill="auto"/>
          </w:tcPr>
          <w:p w:rsidRPr="003E7C7B" w:rsidR="003E7C7B" w:rsidP="003E7C7B" w:rsidRDefault="003E7C7B" w14:paraId="6D5C8C65" w14:textId="77777777">
            <w:pPr>
              <w:rPr>
                <w:rFonts w:ascii="Calibri" w:hAnsi="Calibri"/>
                <w:sz w:val="18"/>
              </w:rPr>
            </w:pPr>
            <w:r>
              <w:rPr>
                <w:rFonts w:ascii="Calibri" w:hAnsi="Calibri"/>
                <w:noProof/>
                <w:sz w:val="18"/>
                <w:lang w:val="en-IN" w:eastAsia="en-IN" w:bidi="hi-IN"/>
              </w:rPr>
              <w:drawing>
                <wp:inline distT="0" distB="0" distL="0" distR="0">
                  <wp:extent cx="381000" cy="238125"/>
                  <wp:effectExtent l="19050" t="0" r="0" b="0"/>
                  <wp:docPr id="7" name="Picture 7" descr="reg32"/>
                  <wp:cNvGraphicFramePr/>
                  <a:graphic>
                    <a:graphicData uri="http://schemas.openxmlformats.org/drawingml/2006/picture">
                      <pic:pic>
                        <pic:nvPicPr>
                          <pic:cNvPr id="0" name=""/>
                          <pic:cNvPicPr/>
                        </pic:nvPicPr>
                        <pic:blipFill>
                          <a:blip cstate="print" r:embed="rId465"/>
                          <a:stretch>
                            <a:fillRect/>
                          </a:stretch>
                        </pic:blipFill>
                        <pic:spPr>
                          <a:xfrm>
                            <a:off x="0" y="0"/>
                            <a:ext cx="381000" cy="238125"/>
                          </a:xfrm>
                          <a:prstGeom prst="rect">
                            <a:avLst/>
                          </a:prstGeom>
                        </pic:spPr>
                      </pic:pic>
                    </a:graphicData>
                  </a:graphic>
                </wp:inline>
              </w:drawing>
            </w:r>
          </w:p>
        </w:tc>
        <w:tc>
          <w:tcPr>
            <w:tcW w:w="1560" w:type="dxa"/>
            <w:tcBorders>
              <w:bottom w:val="single" w:color="D9D9D9" w:sz="4" w:space="0"/>
            </w:tcBorders>
            <w:shd w:val="clear" w:color="auto" w:fill="F3F3F3"/>
          </w:tcPr>
          <w:p w:rsidRPr="003E7C7B" w:rsidR="003E7C7B" w:rsidP="00C249F6" w:rsidRDefault="007467F8" w14:paraId="1282E040" w14:textId="1DD7484C">
            <w:pPr>
              <w:rPr>
                <w:rFonts w:ascii="Calibri" w:hAnsi="Calibri"/>
                <w:sz w:val="18"/>
              </w:rPr>
            </w:pPr>
            <w:r>
              <w:rPr>
                <w:rFonts w:ascii="Calibri" w:hAnsi="Calibri"/>
                <w:sz w:val="18"/>
              </w:rPr>
              <w:t>0x610 </w:t>
            </w:r>
            <w:bookmarkStart w:name="_GoBack" w:id="0"/>
            <w:bookmarkEnd w:id="0"/>
          </w:p>
        </w:tc>
      </w:tr>
      <w:tr w:rsidRPr="003E7C7B" w:rsidR="00CE4EA1" w:rsidTr="00B44CBA" w14:paraId="0495FB5A" w14:textId="77777777">
        <w:tc>
          <w:tcPr>
            <w:tcW w:w="932" w:type="dxa"/>
            <w:gridSpan w:val="2"/>
            <w:shd w:val="clear" w:color="auto" w:fill="F3F3F3"/>
          </w:tcPr>
          <w:p w:rsidRPr="003E7C7B" w:rsidR="00CE4EA1" w:rsidP="003E7C7B" w:rsidRDefault="00CE4EA1" w14:paraId="0C3F5223" w14:textId="77777777">
            <w:pPr>
              <w:jc w:val="center"/>
              <w:rPr>
                <w:rFonts w:ascii="Calibri" w:hAnsi="Calibri"/>
                <w:sz w:val="18"/>
              </w:rPr>
            </w:pPr>
            <w:r>
              <w:rPr>
                <w:rFonts w:ascii="Calibri" w:hAnsi="Calibri"/>
                <w:sz w:val="18"/>
              </w:rPr>
              <w:t>offset </w:t>
            </w:r>
          </w:p>
        </w:tc>
        <w:tc>
          <w:tcPr>
            <w:tcW w:w="932" w:type="dxa"/>
            <w:shd w:val="clear" w:color="auto" w:fill="auto"/>
          </w:tcPr>
          <w:p w:rsidRPr="003E7C7B" w:rsidR="00CE4EA1" w:rsidP="003E7C7B" w:rsidRDefault="004D1DD7" w14:paraId="743ECEEB" w14:textId="77777777">
            <w:pPr>
              <w:jc w:val="center"/>
              <w:rPr>
                <w:rFonts w:ascii="Calibri" w:hAnsi="Calibri"/>
                <w:sz w:val="18"/>
              </w:rPr>
            </w:pPr>
            <w:r>
              <w:rPr>
                <w:rFonts w:ascii="Calibri" w:hAnsi="Calibri"/>
                <w:sz w:val="18"/>
              </w:rPr>
              <w:t>1552 </w:t>
            </w:r>
            <w:r w:rsidR="00284163">
              <w:rPr>
                <w:rFonts w:ascii="Calibri" w:hAnsi="Calibri"/>
                <w:sz w:val="18"/>
              </w:rPr>
              <w:t/>
            </w:r>
          </w:p>
        </w:tc>
        <w:tc>
          <w:tcPr>
            <w:tcW w:w="932" w:type="dxa"/>
            <w:gridSpan w:val="3"/>
            <w:shd w:val="clear" w:color="auto" w:fill="F3F3F3"/>
          </w:tcPr>
          <w:p w:rsidRPr="003E7C7B" w:rsidR="00CE4EA1" w:rsidP="00CE4EA1" w:rsidRDefault="00CE4EA1" w14:paraId="28951525" w14:textId="77777777">
            <w:pPr>
              <w:jc w:val="center"/>
              <w:rPr>
                <w:rFonts w:ascii="Calibri" w:hAnsi="Calibri"/>
                <w:sz w:val="18"/>
              </w:rPr>
            </w:pPr>
            <w:r>
              <w:rPr>
                <w:rFonts w:ascii="Calibri" w:hAnsi="Calibri"/>
                <w:sz w:val="18"/>
              </w:rPr>
              <w:t xml:space="preserve">external </w:t>
            </w:r>
          </w:p>
        </w:tc>
        <w:tc>
          <w:tcPr>
            <w:tcW w:w="932" w:type="dxa"/>
            <w:gridSpan w:val="3"/>
            <w:shd w:val="clear" w:color="auto" w:fill="auto"/>
          </w:tcPr>
          <w:p w:rsidRPr="003E7C7B" w:rsidR="00CE4EA1" w:rsidP="003E7C7B" w:rsidRDefault="004D1DD7" w14:paraId="7A58E502" w14:textId="77777777">
            <w:pPr>
              <w:jc w:val="center"/>
              <w:rPr>
                <w:rFonts w:ascii="Calibri" w:hAnsi="Calibri"/>
                <w:sz w:val="18"/>
              </w:rPr>
            </w:pPr>
            <w:r>
              <w:rPr>
                <w:rFonts w:ascii="Calibri" w:hAnsi="Calibri"/>
                <w:sz w:val="18"/>
              </w:rPr>
              <w:t> </w:t>
            </w:r>
            <w:r w:rsidR="00284163">
              <w:rPr>
                <w:rFonts w:ascii="Calibri" w:hAnsi="Calibri"/>
                <w:sz w:val="18"/>
              </w:rPr>
              <w:t/>
            </w:r>
          </w:p>
        </w:tc>
        <w:tc>
          <w:tcPr>
            <w:tcW w:w="932" w:type="dxa"/>
            <w:gridSpan w:val="2"/>
            <w:shd w:val="clear" w:color="auto" w:fill="F3F3F3"/>
          </w:tcPr>
          <w:p w:rsidRPr="003E7C7B" w:rsidR="00CE4EA1" w:rsidP="003E7C7B" w:rsidRDefault="00CE4EA1" w14:paraId="3F568340" w14:textId="77777777">
            <w:pPr>
              <w:jc w:val="center"/>
              <w:rPr>
                <w:rFonts w:ascii="Calibri" w:hAnsi="Calibri"/>
                <w:sz w:val="18"/>
              </w:rPr>
            </w:pPr>
            <w:r>
              <w:rPr>
                <w:rFonts w:ascii="Calibri" w:hAnsi="Calibri"/>
                <w:sz w:val="18"/>
              </w:rPr>
              <w:t>size </w:t>
            </w:r>
          </w:p>
        </w:tc>
        <w:tc>
          <w:tcPr>
            <w:tcW w:w="932" w:type="dxa"/>
            <w:shd w:val="clear" w:color="auto" w:fill="auto"/>
          </w:tcPr>
          <w:p w:rsidRPr="007E72BB" w:rsidR="00CE4EA1" w:rsidP="003E7C7B" w:rsidRDefault="004D1DD7" w14:paraId="74F5FC19" w14:textId="77777777">
            <w:pPr>
              <w:jc w:val="center"/>
              <w:rPr>
                <w:rFonts w:ascii="Calibri" w:hAnsi="Calibri"/>
                <w:sz w:val="18"/>
                <w:szCs w:val="18"/>
              </w:rPr>
            </w:pPr>
            <w:r>
              <w:rPr>
                <w:rFonts w:ascii="Calibri" w:hAnsi="Calibri"/>
                <w:sz w:val="18"/>
                <w:szCs w:val="18"/>
              </w:rPr>
              <w:t>32 </w:t>
            </w:r>
            <w:r w:rsidRPr="007E72BB" w:rsidR="00284163">
              <w:rPr>
                <w:rFonts w:ascii="Calibri" w:hAnsi="Calibri"/>
                <w:sz w:val="18"/>
                <w:szCs w:val="18"/>
              </w:rPr>
              <w:t/>
            </w:r>
          </w:p>
        </w:tc>
        <w:tc>
          <w:tcPr>
            <w:tcW w:w="1023" w:type="dxa"/>
            <w:gridSpan w:val="2"/>
            <w:shd w:val="clear" w:color="auto" w:fill="F3F3F3"/>
          </w:tcPr>
          <w:p w:rsidRPr="003E7C7B" w:rsidR="00CE4EA1" w:rsidP="003E7C7B" w:rsidRDefault="00CE4EA1" w14:paraId="1BD540B9" w14:textId="77777777">
            <w:pPr>
              <w:jc w:val="center"/>
              <w:rPr>
                <w:rFonts w:ascii="Calibri" w:hAnsi="Calibri"/>
                <w:sz w:val="18"/>
              </w:rPr>
            </w:pPr>
          </w:p>
        </w:tc>
        <w:tc>
          <w:tcPr>
            <w:tcW w:w="2745" w:type="dxa"/>
            <w:gridSpan w:val="2"/>
            <w:shd w:val="clear" w:color="auto" w:fill="F3F3F3"/>
          </w:tcPr>
          <w:p w:rsidRPr="003E7C7B" w:rsidR="00CE4EA1" w:rsidP="003E7C7B" w:rsidRDefault="00CE4EA1" w14:paraId="5F20B393" w14:textId="77777777">
            <w:pPr>
              <w:jc w:val="center"/>
              <w:rPr>
                <w:rFonts w:ascii="Calibri" w:hAnsi="Calibri"/>
                <w:sz w:val="18"/>
              </w:rPr>
            </w:pPr>
          </w:p>
        </w:tc>
      </w:tr>
      <w:tr w:rsidRPr="003E7C7B" w:rsidR="003E7C7B" w:rsidTr="00B44CBA" w14:paraId="706325AC" w14:textId="77777777">
        <w:trPr>
          <w:trHeight w:val="20" w:hRule="exact"/>
        </w:trPr>
        <w:tc>
          <w:tcPr>
            <w:tcW w:w="9360" w:type="dxa"/>
            <w:gridSpan w:val="16"/>
            <w:shd w:val="clear" w:color="auto" w:fill="auto"/>
          </w:tcPr>
          <w:p w:rsidRPr="003E7C7B" w:rsidR="003E7C7B" w:rsidP="003E7C7B" w:rsidRDefault="003E7C7B" w14:paraId="08D86339" w14:textId="77777777">
            <w:pPr>
              <w:rPr>
                <w:rFonts w:ascii="Calibri" w:hAnsi="Calibri"/>
                <w:sz w:val="18"/>
              </w:rPr>
            </w:pPr>
          </w:p>
        </w:tc>
      </w:tr>
      <w:tr w:rsidRPr="003E7C7B" w:rsidR="003E7C7B" w:rsidTr="00B44CBA" w14:paraId="401E627C" w14:textId="77777777">
        <w:trPr>
          <w:trHeight w:val="20" w:hRule="exact"/>
        </w:trPr>
        <w:tc>
          <w:tcPr>
            <w:tcW w:w="9360" w:type="dxa"/>
            <w:gridSpan w:val="16"/>
            <w:shd w:val="clear" w:color="auto" w:fill="auto"/>
          </w:tcPr>
          <w:p w:rsidRPr="003E7C7B" w:rsidR="003E7C7B" w:rsidP="003E7C7B" w:rsidRDefault="003E7C7B" w14:paraId="26A91885" w14:textId="77777777">
            <w:pPr>
              <w:rPr>
                <w:rFonts w:ascii="Calibri" w:hAnsi="Calibri"/>
                <w:sz w:val="18"/>
              </w:rPr>
            </w:pPr>
          </w:p>
        </w:tc>
      </w:tr>
      <w:tr w:rsidRPr="003E7C7B" w:rsidR="003E7C7B" w:rsidTr="00B44CBA" w14:paraId="0350E795" w14:textId="77777777">
        <w:tc>
          <w:tcPr>
            <w:tcW w:w="9360" w:type="dxa"/>
            <w:gridSpan w:val="16"/>
            <w:shd w:val="clear" w:color="auto" w:fill="auto"/>
          </w:tcPr>
          <w:p>
            <w:r>
              <w:t xml:space="preserve">Debugger control </w:t>
            </w:r>
          </w:p>
          <w:p>
            <w:r>
              <w:t xml:space="preserve">(for debugger only) </w:t>
            </w:r>
          </w:p>
        </w:tc>
      </w:tr>
      <w:tr w:rsidRPr="0095549D" w:rsidR="005C2F0A" w:rsidTr="00B44CBA" w14:paraId="1BB4A23B" w14:textId="77777777">
        <w:tc>
          <w:tcPr>
            <w:tcW w:w="576" w:type="dxa"/>
            <w:shd w:val="clear" w:color="auto" w:fill="F3F3F3"/>
          </w:tcPr>
          <w:p w:rsidRPr="0095549D" w:rsidR="005C2F0A" w:rsidP="00520F7B" w:rsidRDefault="00C44579" w14:paraId="51D0EC16" w14:textId="77777777">
            <w:pPr>
              <w:jc w:val="center"/>
              <w:rPr>
                <w:rFonts w:ascii="Calibri" w:hAnsi="Calibri"/>
                <w:sz w:val="18"/>
              </w:rPr>
            </w:pPr>
            <w:r>
              <w:rPr>
                <w:rFonts w:ascii="Calibri" w:hAnsi="Calibri"/>
                <w:sz w:val="18"/>
              </w:rPr>
              <w:t>bits </w:t>
            </w:r>
            <w:r w:rsidR="005C2F0A">
              <w:rPr>
                <w:rFonts w:ascii="Calibri" w:hAnsi="Calibri"/>
                <w:sz w:val="18"/>
              </w:rPr>
              <w:t/>
            </w:r>
          </w:p>
        </w:tc>
        <w:tc>
          <w:tcPr>
            <w:tcW w:w="1449" w:type="dxa"/>
            <w:gridSpan w:val="3"/>
            <w:shd w:val="clear" w:color="auto" w:fill="F3F3F3"/>
          </w:tcPr>
          <w:p w:rsidRPr="0095549D" w:rsidR="005C2F0A" w:rsidP="00520F7B" w:rsidRDefault="00FC56D2" w14:paraId="56FDE13C" w14:textId="77777777">
            <w:pPr>
              <w:jc w:val="center"/>
              <w:rPr>
                <w:rFonts w:ascii="Calibri" w:hAnsi="Calibri"/>
                <w:sz w:val="18"/>
              </w:rPr>
            </w:pPr>
            <w:r>
              <w:rPr>
                <w:rFonts w:ascii="Calibri" w:hAnsi="Calibri"/>
                <w:sz w:val="18"/>
              </w:rPr>
              <w:t>name </w:t>
            </w:r>
            <w:r w:rsidR="005C2F0A">
              <w:rPr>
                <w:rFonts w:ascii="Calibri" w:hAnsi="Calibri"/>
                <w:sz w:val="18"/>
              </w:rPr>
              <w:t/>
            </w:r>
          </w:p>
        </w:tc>
        <w:tc>
          <w:tcPr>
            <w:tcW w:w="540" w:type="dxa"/>
            <w:shd w:val="clear" w:color="auto" w:fill="F3F3F3"/>
          </w:tcPr>
          <w:p w:rsidRPr="0095549D" w:rsidR="005C2F0A" w:rsidP="00520F7B" w:rsidRDefault="005C2F0A" w14:paraId="64B69216" w14:textId="77777777">
            <w:pPr>
              <w:jc w:val="center"/>
              <w:rPr>
                <w:rFonts w:ascii="Calibri" w:hAnsi="Calibri"/>
                <w:sz w:val="18"/>
              </w:rPr>
            </w:pPr>
            <w:r>
              <w:rPr>
                <w:rFonts w:ascii="Calibri" w:hAnsi="Calibri"/>
                <w:sz w:val="18"/>
              </w:rPr>
              <w:t>s/w </w:t>
            </w:r>
          </w:p>
        </w:tc>
        <w:tc>
          <w:tcPr>
            <w:tcW w:w="540" w:type="dxa"/>
            <w:gridSpan w:val="2"/>
            <w:shd w:val="clear" w:color="auto" w:fill="F3F3F3"/>
          </w:tcPr>
          <w:p w:rsidRPr="0095549D" w:rsidR="005C2F0A" w:rsidP="00520F7B" w:rsidRDefault="005C2F0A" w14:paraId="4B0F4749" w14:textId="77777777">
            <w:pPr>
              <w:jc w:val="center"/>
              <w:rPr>
                <w:rFonts w:ascii="Calibri" w:hAnsi="Calibri"/>
                <w:sz w:val="18"/>
              </w:rPr>
            </w:pPr>
            <w:r>
              <w:rPr>
                <w:rFonts w:ascii="Calibri" w:hAnsi="Calibri"/>
                <w:sz w:val="18"/>
              </w:rPr>
              <w:t xml:space="preserve">h/w </w:t>
            </w:r>
          </w:p>
        </w:tc>
        <w:tc>
          <w:tcPr>
            <w:tcW w:w="1170" w:type="dxa"/>
            <w:gridSpan w:val="3"/>
            <w:shd w:val="clear" w:color="auto" w:fill="F3F3F3"/>
          </w:tcPr>
          <w:p w:rsidRPr="0095549D" w:rsidR="005C2F0A" w:rsidP="00520F7B" w:rsidRDefault="005C2F0A" w14:paraId="242E8793" w14:textId="77777777">
            <w:pPr>
              <w:jc w:val="center"/>
              <w:rPr>
                <w:rFonts w:ascii="Calibri" w:hAnsi="Calibri"/>
                <w:sz w:val="18"/>
              </w:rPr>
            </w:pPr>
            <w:r>
              <w:rPr>
                <w:rFonts w:ascii="Calibri" w:hAnsi="Calibri"/>
                <w:sz w:val="18"/>
              </w:rPr>
              <w:t>default </w:t>
            </w:r>
          </w:p>
        </w:tc>
        <w:tc>
          <w:tcPr>
            <w:tcW w:w="5085" w:type="dxa"/>
            <w:gridSpan w:val="6"/>
            <w:shd w:val="clear" w:color="auto" w:fill="F3F3F3"/>
          </w:tcPr>
          <w:p w:rsidRPr="0095549D" w:rsidR="005C2F0A" w:rsidP="00520F7B" w:rsidRDefault="005C2F0A" w14:paraId="2813D3E4" w14:textId="77777777">
            <w:pPr>
              <w:jc w:val="center"/>
              <w:rPr>
                <w:rFonts w:ascii="Calibri" w:hAnsi="Calibri"/>
                <w:sz w:val="18"/>
              </w:rPr>
            </w:pPr>
            <w:r>
              <w:rPr>
                <w:rFonts w:ascii="Calibri" w:hAnsi="Calibri"/>
                <w:sz w:val="18"/>
              </w:rPr>
              <w:t>description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31:1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RSVD0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Reserved{has_reset=0} </w:t>
            </w:r>
            <w:r w:rsidR="00284163">
              <w:rPr>
                <w:rFonts w:ascii="Calibri" w:hAnsi="Calibri"/>
                <w:sz w:val="18"/>
              </w:rPr>
              <w:t/>
            </w:r>
          </w:p>
        </w:tc>
      </w:tr>
      <w:tr w:rsidRPr="0095549D" w:rsidR="005C2F0A" w:rsidTr="00B44CBA" w14:paraId="2E28A25D" w14:textId="77777777">
        <w:tc>
          <w:tcPr>
            <w:tcW w:w="576" w:type="dxa"/>
            <w:shd w:val="clear" w:color="auto" w:fill="auto"/>
          </w:tcPr>
          <w:p w:rsidRPr="0095549D" w:rsidR="005C2F0A" w:rsidP="00520F7B" w:rsidRDefault="004D1DD7" w14:paraId="7BC06116" w14:textId="77777777">
            <w:pPr>
              <w:rPr>
                <w:rFonts w:ascii="Calibri" w:hAnsi="Calibri"/>
                <w:sz w:val="18"/>
              </w:rPr>
            </w:pPr>
            <w:r>
              <w:rPr>
                <w:rFonts w:ascii="Calibri" w:hAnsi="Calibri"/>
                <w:sz w:val="18"/>
              </w:rPr>
              <w:t>0:0 </w:t>
            </w:r>
            <w:r w:rsidR="00284163">
              <w:rPr>
                <w:rFonts w:ascii="Calibri" w:hAnsi="Calibri"/>
                <w:sz w:val="18"/>
              </w:rPr>
              <w:t/>
            </w:r>
          </w:p>
        </w:tc>
        <w:tc>
          <w:tcPr>
            <w:tcW w:w="1449" w:type="dxa"/>
            <w:gridSpan w:val="3"/>
            <w:shd w:val="clear" w:color="auto" w:fill="auto"/>
          </w:tcPr>
          <w:p w:rsidRPr="0095549D" w:rsidR="005C2F0A" w:rsidP="00520F7B" w:rsidRDefault="004D1DD7" w14:paraId="1E5976EA" w14:textId="77777777">
            <w:pPr>
              <w:rPr>
                <w:rFonts w:ascii="Calibri" w:hAnsi="Calibri"/>
                <w:sz w:val="18"/>
              </w:rPr>
            </w:pPr>
            <w:r>
              <w:rPr>
                <w:rFonts w:ascii="Calibri" w:hAnsi="Calibri"/>
                <w:sz w:val="18"/>
              </w:rPr>
              <w:t>STEP_MASK_ENABLE </w:t>
            </w:r>
            <w:r w:rsidR="00284163">
              <w:rPr>
                <w:rFonts w:ascii="Calibri" w:hAnsi="Calibri"/>
                <w:sz w:val="18"/>
              </w:rPr>
              <w:t/>
            </w:r>
          </w:p>
        </w:tc>
        <w:tc>
          <w:tcPr>
            <w:tcW w:w="540" w:type="dxa"/>
            <w:shd w:val="clear" w:color="auto" w:fill="auto"/>
          </w:tcPr>
          <w:p w:rsidRPr="0095549D" w:rsidR="005C2F0A" w:rsidP="00520F7B" w:rsidRDefault="004D1DD7" w14:paraId="6933B477" w14:textId="77777777">
            <w:pPr>
              <w:rPr>
                <w:rFonts w:ascii="Calibri" w:hAnsi="Calibri"/>
                <w:sz w:val="18"/>
              </w:rPr>
            </w:pPr>
            <w:r>
              <w:rPr>
                <w:rFonts w:ascii="Calibri" w:hAnsi="Calibri"/>
                <w:sz w:val="18"/>
              </w:rPr>
              <w:t>rw </w:t>
            </w:r>
            <w:r w:rsidR="00284163">
              <w:rPr>
                <w:rFonts w:ascii="Calibri" w:hAnsi="Calibri"/>
                <w:sz w:val="18"/>
              </w:rPr>
              <w:t/>
            </w:r>
          </w:p>
        </w:tc>
        <w:tc>
          <w:tcPr>
            <w:tcW w:w="540" w:type="dxa"/>
            <w:gridSpan w:val="2"/>
            <w:shd w:val="clear" w:color="auto" w:fill="auto"/>
          </w:tcPr>
          <w:p w:rsidRPr="0095549D" w:rsidR="005C2F0A" w:rsidP="00520F7B" w:rsidRDefault="004D1DD7" w14:paraId="7F9F21AD" w14:textId="77777777">
            <w:pPr>
              <w:rPr>
                <w:rFonts w:ascii="Calibri" w:hAnsi="Calibri"/>
                <w:sz w:val="18"/>
              </w:rPr>
            </w:pPr>
            <w:r>
              <w:rPr>
                <w:rFonts w:ascii="Calibri" w:hAnsi="Calibri"/>
                <w:sz w:val="18"/>
              </w:rPr>
              <w:t>ro </w:t>
            </w:r>
            <w:r w:rsidR="00284163">
              <w:rPr>
                <w:rFonts w:ascii="Calibri" w:hAnsi="Calibri"/>
                <w:sz w:val="18"/>
              </w:rPr>
              <w:t/>
            </w:r>
          </w:p>
        </w:tc>
        <w:tc>
          <w:tcPr>
            <w:tcW w:w="1170" w:type="dxa"/>
            <w:gridSpan w:val="3"/>
            <w:shd w:val="clear" w:color="auto" w:fill="auto"/>
          </w:tcPr>
          <w:p w:rsidRPr="0095549D" w:rsidR="005C2F0A" w:rsidP="00520F7B" w:rsidRDefault="004D1DD7" w14:paraId="16DBF1FF" w14:textId="77777777">
            <w:pPr>
              <w:rPr>
                <w:rFonts w:ascii="Calibri" w:hAnsi="Calibri"/>
                <w:sz w:val="18"/>
              </w:rPr>
            </w:pPr>
            <w:r>
              <w:rPr>
                <w:rFonts w:ascii="Calibri" w:hAnsi="Calibri"/>
                <w:sz w:val="18"/>
              </w:rPr>
              <w:t>0x0 </w:t>
            </w:r>
            <w:r w:rsidR="00284163">
              <w:rPr>
                <w:rFonts w:ascii="Calibri" w:hAnsi="Calibri"/>
                <w:sz w:val="18"/>
              </w:rPr>
              <w:t/>
            </w:r>
          </w:p>
        </w:tc>
        <w:tc>
          <w:tcPr>
            <w:tcW w:w="5085" w:type="dxa"/>
            <w:gridSpan w:val="6"/>
            <w:shd w:val="clear" w:color="auto" w:fill="auto"/>
          </w:tcPr>
          <w:p w:rsidRPr="0095549D" w:rsidR="005C2F0A" w:rsidP="00520F7B" w:rsidRDefault="004D1DD7" w14:paraId="0EDF78C4" w14:textId="77777777">
            <w:pPr>
              <w:rPr>
                <w:rFonts w:ascii="Calibri" w:hAnsi="Calibri"/>
                <w:sz w:val="18"/>
              </w:rPr>
            </w:pPr>
            <w:r>
              <w:rPr>
                <w:rFonts w:ascii="Calibri" w:hAnsi="Calibri"/>
                <w:sz w:val="18"/>
              </w:rPr>
              <w:t>Interrupt Disable at step for debugger{has_reset=0} </w:t>
            </w:r>
            <w:r w:rsidR="00284163">
              <w:rPr>
                <w:rFonts w:ascii="Calibri" w:hAnsi="Calibri"/>
                <w:sz w:val="18"/>
              </w:rPr>
              <w:t/>
            </w:r>
          </w:p>
        </w:tc>
      </w:tr>
    </w:tbl>
    <w:p w:rsidRPr="003E7C7B" w:rsidR="00CF3845" w:rsidP="00CE4EA1" w:rsidRDefault="00CF3845" w14:paraId="67E9953C" w14:textId="77777777"/>
    <w:tbl>
      <w:tblPr>
        <w:tblW w:w="9270" w:type="dxa"/>
        <w:tblBorders>
          <w:top w:val="single" w:color="D9D9D9" w:sz="4" w:space="0"/>
          <w:left w:val="single" w:color="D9D9D9" w:sz="4" w:space="0"/>
          <w:bottom w:val="single" w:color="D9D9D9" w:sz="4" w:space="0"/>
          <w:right w:val="single" w:color="D9D9D9" w:sz="4" w:space="0"/>
        </w:tblBorders>
        <w:tblLayout w:type="fixed"/>
        <w:tblCellMar>
          <w:left w:w="0" w:type="dxa"/>
          <w:right w:w="0" w:type="dxa"/>
        </w:tblCellMar>
        <w:tblLook w:firstRow="1" w:lastRow="0" w:firstColumn="1" w:lastColumn="0" w:noHBand="0" w:noVBand="0" w:val="00A0"/>
      </w:tblPr>
      <w:tblGrid>
        <w:gridCol w:w="9270"/>
      </w:tblGrid>
      <w:tr w:rsidRPr="00FB2CE5" w:rsidR="00EC0D50" w:rsidTr="00926371">
        <w:tc>
          <w:tcPr>
            <w:tcW w:w="9270" w:type="dxa"/>
            <w:tcBorders>
              <w:top w:val="single" w:color="D9D9D9" w:sz="4" w:space="0"/>
              <w:bottom w:val="single" w:color="D9D9D9" w:sz="4" w:space="0"/>
            </w:tcBorders>
            <w:shd w:val="clear" w:color="auto" w:fill="F3F3F3"/>
          </w:tcPr>
          <w:p w:rsidRPr="00FB2CE5" w:rsidR="00EC0D50" w:rsidP="00FB2CE5" w:rsidRDefault="00EC0D50">
            <w:pPr>
              <w:spacing w:after="0" w:line="240" w:lineRule="auto"/>
              <w:jc w:val="center"/>
              <w:rPr>
                <w:sz w:val="18"/>
              </w:rPr>
            </w:pPr>
            <w:bookmarkStart w:name="_GoBack" w:id="0"/>
            <w:r w:rsidRPr="00FB2CE5">
              <w:rPr>
                <w:sz w:val="18"/>
              </w:rPr>
              <w:t xml:space="preserve">End RegGroup </w:t>
            </w:r>
            <w:proofErr w:type="spellStart"/>
            <w:r w:rsidRPr="00FB2CE5">
              <w:rPr>
                <w:sz w:val="18"/>
              </w:rPr>
              <w:t/>
            </w:r>
            <w:proofErr w:type="spellEnd"/>
          </w:p>
        </w:tc>
      </w:tr>
      <w:bookmarkEnd w:id="0"/>
    </w:tbl>
    <w:p w:rsidRPr="00F606B9" w:rsidR="0050443D" w:rsidP="00CE047C" w:rsidRDefault="0050443D"/>
    <w:tbl>
      <w:tblPr>
        <w:tblW w:w="9270" w:type="dxa"/>
        <w:tblBorders>
          <w:top w:val="single" w:color="D9D9D9" w:sz="4" w:space="0"/>
          <w:left w:val="single" w:color="D9D9D9" w:sz="4" w:space="0"/>
          <w:bottom w:val="single" w:color="D9D9D9" w:sz="4" w:space="0"/>
          <w:right w:val="single" w:color="D9D9D9" w:sz="4" w:space="0"/>
        </w:tblBorders>
        <w:tblLayout w:type="fixed"/>
        <w:tblCellMar>
          <w:left w:w="0" w:type="dxa"/>
          <w:right w:w="0" w:type="dxa"/>
        </w:tblCellMar>
        <w:tblLook w:firstRow="1" w:lastRow="0" w:firstColumn="1" w:lastColumn="0" w:noHBand="0" w:noVBand="0" w:val="00A0"/>
      </w:tblPr>
      <w:tblGrid>
        <w:gridCol w:w="9270"/>
      </w:tblGrid>
      <w:tr w:rsidRPr="00FB2CE5" w:rsidR="00EC0D50" w:rsidTr="00926371">
        <w:tc>
          <w:tcPr>
            <w:tcW w:w="9270" w:type="dxa"/>
            <w:tcBorders>
              <w:top w:val="single" w:color="D9D9D9" w:sz="4" w:space="0"/>
              <w:bottom w:val="single" w:color="D9D9D9" w:sz="4" w:space="0"/>
            </w:tcBorders>
            <w:shd w:val="clear" w:color="auto" w:fill="F3F3F3"/>
          </w:tcPr>
          <w:p w:rsidRPr="00FB2CE5" w:rsidR="00EC0D50" w:rsidP="00FB2CE5" w:rsidRDefault="00EC0D50">
            <w:pPr>
              <w:spacing w:after="0" w:line="240" w:lineRule="auto"/>
              <w:jc w:val="center"/>
              <w:rPr>
                <w:sz w:val="18"/>
              </w:rPr>
            </w:pPr>
            <w:bookmarkStart w:name="_GoBack" w:id="0"/>
            <w:r w:rsidRPr="00FB2CE5">
              <w:rPr>
                <w:sz w:val="18"/>
              </w:rPr>
              <w:t xml:space="preserve">End RegGroup </w:t>
            </w:r>
            <w:proofErr w:type="spellStart"/>
            <w:r w:rsidRPr="00FB2CE5">
              <w:rPr>
                <w:sz w:val="18"/>
              </w:rPr>
              <w:t/>
            </w:r>
            <w:proofErr w:type="spellEnd"/>
          </w:p>
        </w:tc>
      </w:tr>
      <w:bookmarkEnd w:id="0"/>
    </w:tbl>
    <w:p w:rsidRPr="00F606B9" w:rsidR="0050443D" w:rsidP="00CE047C" w:rsidRDefault="0050443D"/>
    <w:sectPr w:rsidR="00EE05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mc:Ignorable="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2E06"/>
    <w:rsid w:val="001F05DB"/>
    <w:rsid w:val="004A2E06"/>
    <w:rsid w:val="00761756"/>
    <w:rsid w:val="00EE05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spidmax="1026" v:ext="edit"/>
    <o:shapelayout v:ext="edit">
      <o:idmap data="1" v:ext="edit"/>
    </o:shapelayout>
  </w:shapeDefaults>
  <w:decimalSymbol w:val="."/>
  <w:listSeparator w:val=","/>
  <w15:chartTrackingRefBased/>
  <w15:docId w15:val="{85F7C158-2AB2-4A7F-8B3E-EFB2915E1101}"/>
</w:settings>
</file>

<file path=word/styles.xml><?xml version="1.0" encoding="utf-8"?>
<w:styl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false" w:defUIPriority="99" w:defSemiHidden="true" w:defUnhideWhenUsed="true" w:defQFormat="false" w:count="267">
    <w:lsdException w:name="Normal" w:uiPriority="0" w:semiHidden="false" w:unhideWhenUsed="false" w:qFormat="true"/>
    <w:lsdException w:name="heading 1" w:uiPriority="9" w:semiHidden="false" w:unhideWhenUsed="false" w:qFormat="true"/>
    <w:lsdException w:name="heading 2" w:uiPriority="9" w:qFormat="true"/>
    <w:lsdException w:name="heading 3" w:uiPriority="9" w:qFormat="true"/>
    <w:lsdException w:name="heading 4" w:uiPriority="9" w:qFormat="true"/>
    <w:lsdException w:name="Title" w:uiPriority="10" w:semiHidden="false" w:unhideWhenUsed="false" w:qFormat="true"/>
    <w:lsdException w:name="Default Paragraph Font" w:uiPriority="1"/>
    <w:lsdException w:name="Subtitle" w:uiPriority="11" w:semiHidden="false" w:unhideWhenUsed="false" w:qFormat="true"/>
    <w:lsdException w:name="Emphasis" w:uiPriority="20" w:semiHidden="false" w:unhideWhenUsed="false" w:qFormat="true"/>
    <w:lsdException w:name="Table Grid" w:uiPriority="59" w:semiHidden="false" w:unhideWhenUsed="false"/>
  </w:latentStyles>
  <w:style w:type="paragraph" w:styleId="Normal" w:default="true">
    <w:name w:val="Normal"/>
    <w:qFormat/>
    <w:rsid w:val="004A3277"/>
    <w:rPr>
      <w:sz w:val="16"/>
    </w:rPr>
  </w:style>
  <w:style w:type="paragraph" w:styleId="Heading1">
    <w:name w:val="heading 1"/>
    <w:basedOn w:val="Normal"/>
    <w:next w:val="Normal"/>
    <w:link w:val="Heading1Char"/>
    <w:uiPriority w:val="9"/>
    <w:qFormat/>
    <w:rsid w:val="00841CD9"/>
    <w:pPr>
      <w:keepNext/>
      <w:keepLines/>
      <w:spacing w:before="48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Theme="majorHAnsi" w:hAnsiTheme="majorHAnsi" w:eastAsiaTheme="majorEastAsia" w:cstheme="majorBidi"/>
      <w:b/>
      <w:bCs/>
      <w:color w:val="4F81BD" w:themeColor="accent1"/>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Theme="majorHAnsi" w:hAnsiTheme="majorHAnsi" w:eastAsiaTheme="majorEastAsia" w:cstheme="majorBidi"/>
      <w:b/>
      <w:bCs/>
      <w:i/>
      <w:iCs/>
      <w:color w:val="4F81BD" w:themeColor="accent1"/>
    </w:rPr>
  </w:style>
  <w:style w:type="character" w:styleId="DefaultParagraphFont" w:default="true">
    <w:name w:val="Default Paragraph Font"/>
    <w:uiPriority w:val="1"/>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styleId="HeaderChar" w:customStyle="true">
    <w:name w:val="Header Char"/>
    <w:basedOn w:val="DefaultParagraphFont"/>
    <w:link w:val="Header"/>
    <w:uiPriority w:val="99"/>
    <w:rsid w:val="00841CD9"/>
  </w:style>
  <w:style w:type="character" w:styleId="Heading1Char" w:customStyle="true">
    <w:name w:val="Heading 1 Char"/>
    <w:basedOn w:val="DefaultParagraphFont"/>
    <w:link w:val="Heading1"/>
    <w:uiPriority w:val="9"/>
    <w:rsid w:val="00841CD9"/>
    <w:rPr>
      <w:rFonts w:asciiTheme="majorHAnsi" w:hAnsiTheme="majorHAnsi" w:eastAsiaTheme="majorEastAsia" w:cstheme="majorBidi"/>
      <w:b/>
      <w:bCs/>
      <w:color w:val="365F91" w:themeColor="accent1" w:themeShade="BF"/>
      <w:sz w:val="28"/>
      <w:szCs w:val="28"/>
    </w:rPr>
  </w:style>
  <w:style w:type="character" w:styleId="Heading2Char" w:customStyle="true">
    <w:name w:val="Heading 2 Char"/>
    <w:basedOn w:val="DefaultParagraphFont"/>
    <w:link w:val="Heading2"/>
    <w:uiPriority w:val="9"/>
    <w:rsid w:val="00841CD9"/>
    <w:rPr>
      <w:rFonts w:asciiTheme="majorHAnsi" w:hAnsiTheme="majorHAnsi" w:eastAsiaTheme="majorEastAsia" w:cstheme="majorBidi"/>
      <w:b/>
      <w:bCs/>
      <w:color w:val="4F81BD" w:themeColor="accent1"/>
      <w:sz w:val="26"/>
      <w:szCs w:val="26"/>
    </w:rPr>
  </w:style>
  <w:style w:type="character" w:styleId="Heading3Char" w:customStyle="true">
    <w:name w:val="Heading 3 Char"/>
    <w:basedOn w:val="DefaultParagraphFont"/>
    <w:link w:val="Heading3"/>
    <w:uiPriority w:val="9"/>
    <w:rsid w:val="00841CD9"/>
    <w:rPr>
      <w:rFonts w:asciiTheme="majorHAnsi" w:hAnsiTheme="majorHAnsi" w:eastAsiaTheme="majorEastAsia" w:cstheme="majorBidi"/>
      <w:b/>
      <w:bCs/>
      <w:color w:val="4F81BD" w:themeColor="accent1"/>
    </w:rPr>
  </w:style>
  <w:style w:type="character" w:styleId="Heading4Char" w:customStyle="true">
    <w:name w:val="Heading 4 Char"/>
    <w:basedOn w:val="DefaultParagraphFont"/>
    <w:link w:val="Heading4"/>
    <w:uiPriority w:val="9"/>
    <w:rsid w:val="00841CD9"/>
    <w:rPr>
      <w:rFonts w:asciiTheme="majorHAnsi" w:hAnsiTheme="majorHAnsi" w:eastAsiaTheme="majorEastAsia" w:cstheme="majorBidi"/>
      <w:b/>
      <w:bCs/>
      <w:i/>
      <w:iCs/>
      <w:color w:val="4F81BD"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hAnsiTheme="majorHAnsi" w:eastAsiaTheme="majorEastAsia" w:cstheme="majorBidi"/>
      <w:i/>
      <w:iCs/>
      <w:color w:val="4F81BD" w:themeColor="accent1"/>
      <w:spacing w:val="15"/>
      <w:sz w:val="24"/>
      <w:szCs w:val="24"/>
    </w:rPr>
  </w:style>
  <w:style w:type="character" w:styleId="SubtitleChar" w:customStyle="true">
    <w:name w:val="Subtitle Char"/>
    <w:basedOn w:val="DefaultParagraphFont"/>
    <w:link w:val="Subtitle"/>
    <w:uiPriority w:val="11"/>
    <w:rsid w:val="00841CD9"/>
    <w:rPr>
      <w:rFonts w:asciiTheme="majorHAnsi" w:hAnsiTheme="majorHAnsi" w:eastAsiaTheme="majorEastAsia" w:cstheme="majorBidi"/>
      <w:i/>
      <w:iCs/>
      <w:color w:val="4F81BD" w:themeColor="accent1"/>
      <w:spacing w:val="15"/>
      <w:sz w:val="24"/>
      <w:szCs w:val="24"/>
    </w:rPr>
  </w:style>
  <w:style w:type="paragraph" w:styleId="Title">
    <w:name w:val="Title"/>
    <w:basedOn w:val="Normal"/>
    <w:next w:val="Normal"/>
    <w:link w:val="TitleChar"/>
    <w:uiPriority w:val="10"/>
    <w:qFormat/>
    <w:rsid w:val="00841CD9"/>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true">
    <w:name w:val="Title Char"/>
    <w:basedOn w:val="DefaultParagraphFont"/>
    <w:link w:val="Title"/>
    <w:uiPriority w:val="10"/>
    <w:rsid w:val="00841CD9"/>
    <w:rPr>
      <w:rFonts w:asciiTheme="majorHAnsi" w:hAnsiTheme="majorHAnsi" w:eastAsiaTheme="majorEastAsia" w:cstheme="majorBidi"/>
      <w:color w:val="17365D"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TableNormal" w:default="true">
    <w:name w:val="Normal Table"/>
    <w:uiPriority w:val="99"/>
    <w:semiHidden/>
    <w:unhideWhenUsed/>
    <w:qFormat/>
    <w:tblPr>
      <w:tblInd w:w="0" w:type="dxa"/>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7109C0"/>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
    <Relationship Target="webSettings.xml" Type="http://schemas.openxmlformats.org/officeDocument/2006/relationships/webSettings" Id="rId3"/>
    <Relationship Target="settings.xml" Type="http://schemas.openxmlformats.org/officeDocument/2006/relationships/settings" Id="rId2"/>
    <Relationship Target="styles.xml" Type="http://schemas.openxmlformats.org/officeDocument/2006/relationships/styles" Id="rId1"/>
    <Relationship Target="theme/theme1.xml" Type="http://schemas.openxmlformats.org/officeDocument/2006/relationships/theme" Id="rId5"/>
    <Relationship Target="fontTable.xml" Type="http://schemas.openxmlformats.org/officeDocument/2006/relationships/fontTable" Id="rId4"/>
    <Relationship Target="media/image11.jpeg" Type="http://schemas.openxmlformats.org/officeDocument/2006/relationships/image" Id="rId6"/>
    <Relationship Target="media/image12.JPG" Type="http://schemas.openxmlformats.org/officeDocument/2006/relationships/image" Id="rId7"/>
    <Relationship Target="media/image13.jpeg" Type="http://schemas.openxmlformats.org/officeDocument/2006/relationships/image" Id="rId8"/>
    <Relationship Target="media/image14.jpeg" Type="http://schemas.openxmlformats.org/officeDocument/2006/relationships/image" Id="rId9"/>
    <Relationship Target="media/image15.jpeg" Type="http://schemas.openxmlformats.org/officeDocument/2006/relationships/image" Id="rId10"/>
    <Relationship Target="media/image16.jpeg" Type="http://schemas.openxmlformats.org/officeDocument/2006/relationships/image" Id="rId11"/>
    <Relationship Target="media/image17.jpeg" Type="http://schemas.openxmlformats.org/officeDocument/2006/relationships/image" Id="rId12"/>
    <Relationship Target="media/image18.jpeg" Type="http://schemas.openxmlformats.org/officeDocument/2006/relationships/image" Id="rId13"/>
    <Relationship Target="media/image19.jpeg" Type="http://schemas.openxmlformats.org/officeDocument/2006/relationships/image" Id="rId14"/>
    <Relationship Target="media/image110.jpeg" Type="http://schemas.openxmlformats.org/officeDocument/2006/relationships/image" Id="rId15"/>
    <Relationship Target="media/image111.jpeg" Type="http://schemas.openxmlformats.org/officeDocument/2006/relationships/image" Id="rId16"/>
    <Relationship Target="media/image112.jpeg" Type="http://schemas.openxmlformats.org/officeDocument/2006/relationships/image" Id="rId17"/>
    <Relationship Target="media/image113.jpeg" Type="http://schemas.openxmlformats.org/officeDocument/2006/relationships/image" Id="rId18"/>
    <Relationship Target="media/image114.jpeg" Type="http://schemas.openxmlformats.org/officeDocument/2006/relationships/image" Id="rId19"/>
    <Relationship Target="media/image115.jpeg" Type="http://schemas.openxmlformats.org/officeDocument/2006/relationships/image" Id="rId20"/>
    <Relationship Target="media/image116.jpeg" Type="http://schemas.openxmlformats.org/officeDocument/2006/relationships/image" Id="rId21"/>
    <Relationship Target="media/image117.jpeg" Type="http://schemas.openxmlformats.org/officeDocument/2006/relationships/image" Id="rId22"/>
    <Relationship Target="media/image118.jpeg" Type="http://schemas.openxmlformats.org/officeDocument/2006/relationships/image" Id="rId23"/>
    <Relationship Target="media/image119.jpeg" Type="http://schemas.openxmlformats.org/officeDocument/2006/relationships/image" Id="rId24"/>
    <Relationship Target="media/image120.jpeg" Type="http://schemas.openxmlformats.org/officeDocument/2006/relationships/image" Id="rId25"/>
    <Relationship Target="media/image121.jpeg" Type="http://schemas.openxmlformats.org/officeDocument/2006/relationships/image" Id="rId26"/>
    <Relationship Target="media/image122.jpeg" Type="http://schemas.openxmlformats.org/officeDocument/2006/relationships/image" Id="rId27"/>
    <Relationship Target="media/image123.jpeg" Type="http://schemas.openxmlformats.org/officeDocument/2006/relationships/image" Id="rId28"/>
    <Relationship Target="media/image124.jpeg" Type="http://schemas.openxmlformats.org/officeDocument/2006/relationships/image" Id="rId29"/>
    <Relationship Target="media/image125.jpeg" Type="http://schemas.openxmlformats.org/officeDocument/2006/relationships/image" Id="rId30"/>
    <Relationship Target="media/image126.jpeg" Type="http://schemas.openxmlformats.org/officeDocument/2006/relationships/image" Id="rId31"/>
    <Relationship Target="media/image127.jpeg" Type="http://schemas.openxmlformats.org/officeDocument/2006/relationships/image" Id="rId32"/>
    <Relationship Target="media/image128.jpeg" Type="http://schemas.openxmlformats.org/officeDocument/2006/relationships/image" Id="rId33"/>
    <Relationship Target="media/image129.jpeg" Type="http://schemas.openxmlformats.org/officeDocument/2006/relationships/image" Id="rId34"/>
    <Relationship Target="media/image130.jpeg" Type="http://schemas.openxmlformats.org/officeDocument/2006/relationships/image" Id="rId35"/>
    <Relationship Target="media/image131.jpeg" Type="http://schemas.openxmlformats.org/officeDocument/2006/relationships/image" Id="rId36"/>
    <Relationship Target="media/image132.jpeg" Type="http://schemas.openxmlformats.org/officeDocument/2006/relationships/image" Id="rId37"/>
    <Relationship Target="media/image133.jpeg" Type="http://schemas.openxmlformats.org/officeDocument/2006/relationships/image" Id="rId38"/>
    <Relationship Target="media/image134.jpeg" Type="http://schemas.openxmlformats.org/officeDocument/2006/relationships/image" Id="rId39"/>
    <Relationship Target="media/image135.jpeg" Type="http://schemas.openxmlformats.org/officeDocument/2006/relationships/image" Id="rId40"/>
    <Relationship Target="media/image136.jpeg" Type="http://schemas.openxmlformats.org/officeDocument/2006/relationships/image" Id="rId41"/>
    <Relationship Target="media/image137.jpeg" Type="http://schemas.openxmlformats.org/officeDocument/2006/relationships/image" Id="rId42"/>
    <Relationship Target="media/image138.jpeg" Type="http://schemas.openxmlformats.org/officeDocument/2006/relationships/image" Id="rId43"/>
    <Relationship Target="media/image139.jpeg" Type="http://schemas.openxmlformats.org/officeDocument/2006/relationships/image" Id="rId44"/>
    <Relationship Target="media/image140.jpeg" Type="http://schemas.openxmlformats.org/officeDocument/2006/relationships/image" Id="rId45"/>
    <Relationship Target="media/image141.jpeg" Type="http://schemas.openxmlformats.org/officeDocument/2006/relationships/image" Id="rId46"/>
    <Relationship Target="media/image142.jpeg" Type="http://schemas.openxmlformats.org/officeDocument/2006/relationships/image" Id="rId47"/>
    <Relationship Target="media/image143.jpeg" Type="http://schemas.openxmlformats.org/officeDocument/2006/relationships/image" Id="rId48"/>
    <Relationship Target="media/image144.jpeg" Type="http://schemas.openxmlformats.org/officeDocument/2006/relationships/image" Id="rId49"/>
    <Relationship Target="media/image145.jpeg" Type="http://schemas.openxmlformats.org/officeDocument/2006/relationships/image" Id="rId50"/>
    <Relationship Target="media/image146.jpeg" Type="http://schemas.openxmlformats.org/officeDocument/2006/relationships/image" Id="rId51"/>
    <Relationship Target="media/image147.jpeg" Type="http://schemas.openxmlformats.org/officeDocument/2006/relationships/image" Id="rId52"/>
    <Relationship Target="media/image148.jpeg" Type="http://schemas.openxmlformats.org/officeDocument/2006/relationships/image" Id="rId53"/>
    <Relationship Target="media/image149.jpeg" Type="http://schemas.openxmlformats.org/officeDocument/2006/relationships/image" Id="rId54"/>
    <Relationship Target="media/image150.jpeg" Type="http://schemas.openxmlformats.org/officeDocument/2006/relationships/image" Id="rId55"/>
    <Relationship Target="media/image151.jpeg" Type="http://schemas.openxmlformats.org/officeDocument/2006/relationships/image" Id="rId56"/>
    <Relationship Target="media/image152.jpeg" Type="http://schemas.openxmlformats.org/officeDocument/2006/relationships/image" Id="rId57"/>
    <Relationship Target="media/image153.jpeg" Type="http://schemas.openxmlformats.org/officeDocument/2006/relationships/image" Id="rId58"/>
    <Relationship Target="media/image154.jpeg" Type="http://schemas.openxmlformats.org/officeDocument/2006/relationships/image" Id="rId59"/>
    <Relationship Target="media/image155.jpeg" Type="http://schemas.openxmlformats.org/officeDocument/2006/relationships/image" Id="rId60"/>
    <Relationship Target="media/image156.jpeg" Type="http://schemas.openxmlformats.org/officeDocument/2006/relationships/image" Id="rId61"/>
    <Relationship Target="media/image157.jpeg" Type="http://schemas.openxmlformats.org/officeDocument/2006/relationships/image" Id="rId62"/>
    <Relationship Target="media/image158.jpeg" Type="http://schemas.openxmlformats.org/officeDocument/2006/relationships/image" Id="rId63"/>
    <Relationship Target="media/image159.jpeg" Type="http://schemas.openxmlformats.org/officeDocument/2006/relationships/image" Id="rId64"/>
    <Relationship Target="media/image160.jpeg" Type="http://schemas.openxmlformats.org/officeDocument/2006/relationships/image" Id="rId65"/>
    <Relationship Target="media/image161.jpeg" Type="http://schemas.openxmlformats.org/officeDocument/2006/relationships/image" Id="rId66"/>
    <Relationship Target="media/image162.jpeg" Type="http://schemas.openxmlformats.org/officeDocument/2006/relationships/image" Id="rId67"/>
    <Relationship Target="media/image163.jpeg" Type="http://schemas.openxmlformats.org/officeDocument/2006/relationships/image" Id="rId68"/>
    <Relationship Target="media/image164.jpeg" Type="http://schemas.openxmlformats.org/officeDocument/2006/relationships/image" Id="rId69"/>
    <Relationship Target="media/image165.jpeg" Type="http://schemas.openxmlformats.org/officeDocument/2006/relationships/image" Id="rId70"/>
    <Relationship Target="media/image166.jpeg" Type="http://schemas.openxmlformats.org/officeDocument/2006/relationships/image" Id="rId71"/>
    <Relationship Target="media/image167.jpeg" Type="http://schemas.openxmlformats.org/officeDocument/2006/relationships/image" Id="rId72"/>
    <Relationship Target="media/image168.jpeg" Type="http://schemas.openxmlformats.org/officeDocument/2006/relationships/image" Id="rId73"/>
    <Relationship Target="media/image169.jpeg" Type="http://schemas.openxmlformats.org/officeDocument/2006/relationships/image" Id="rId74"/>
    <Relationship Target="media/image170.jpeg" Type="http://schemas.openxmlformats.org/officeDocument/2006/relationships/image" Id="rId75"/>
    <Relationship Target="media/image171.jpeg" Type="http://schemas.openxmlformats.org/officeDocument/2006/relationships/image" Id="rId76"/>
    <Relationship Target="media/image172.jpeg" Type="http://schemas.openxmlformats.org/officeDocument/2006/relationships/image" Id="rId77"/>
    <Relationship Target="media/image173.jpeg" Type="http://schemas.openxmlformats.org/officeDocument/2006/relationships/image" Id="rId78"/>
    <Relationship Target="media/image174.jpeg" Type="http://schemas.openxmlformats.org/officeDocument/2006/relationships/image" Id="rId79"/>
    <Relationship Target="media/image175.jpeg" Type="http://schemas.openxmlformats.org/officeDocument/2006/relationships/image" Id="rId80"/>
    <Relationship Target="media/image176.jpeg" Type="http://schemas.openxmlformats.org/officeDocument/2006/relationships/image" Id="rId81"/>
    <Relationship Target="media/image177.jpeg" Type="http://schemas.openxmlformats.org/officeDocument/2006/relationships/image" Id="rId82"/>
    <Relationship Target="media/image178.jpeg" Type="http://schemas.openxmlformats.org/officeDocument/2006/relationships/image" Id="rId83"/>
    <Relationship Target="media/image179.jpeg" Type="http://schemas.openxmlformats.org/officeDocument/2006/relationships/image" Id="rId84"/>
    <Relationship Target="media/image180.jpeg" Type="http://schemas.openxmlformats.org/officeDocument/2006/relationships/image" Id="rId85"/>
    <Relationship Target="media/image181.jpeg" Type="http://schemas.openxmlformats.org/officeDocument/2006/relationships/image" Id="rId86"/>
    <Relationship Target="media/image182.jpeg" Type="http://schemas.openxmlformats.org/officeDocument/2006/relationships/image" Id="rId87"/>
    <Relationship Target="media/image183.jpeg" Type="http://schemas.openxmlformats.org/officeDocument/2006/relationships/image" Id="rId88"/>
    <Relationship Target="media/image184.jpeg" Type="http://schemas.openxmlformats.org/officeDocument/2006/relationships/image" Id="rId89"/>
    <Relationship Target="media/image185.jpeg" Type="http://schemas.openxmlformats.org/officeDocument/2006/relationships/image" Id="rId90"/>
    <Relationship Target="media/image186.jpeg" Type="http://schemas.openxmlformats.org/officeDocument/2006/relationships/image" Id="rId91"/>
    <Relationship Target="media/image187.jpeg" Type="http://schemas.openxmlformats.org/officeDocument/2006/relationships/image" Id="rId92"/>
    <Relationship Target="media/image188.jpeg" Type="http://schemas.openxmlformats.org/officeDocument/2006/relationships/image" Id="rId93"/>
    <Relationship Target="media/image189.jpeg" Type="http://schemas.openxmlformats.org/officeDocument/2006/relationships/image" Id="rId94"/>
    <Relationship Target="media/image190.jpeg" Type="http://schemas.openxmlformats.org/officeDocument/2006/relationships/image" Id="rId95"/>
    <Relationship Target="media/image191.jpeg" Type="http://schemas.openxmlformats.org/officeDocument/2006/relationships/image" Id="rId96"/>
    <Relationship Target="media/image192.jpeg" Type="http://schemas.openxmlformats.org/officeDocument/2006/relationships/image" Id="rId97"/>
    <Relationship Target="media/image193.jpeg" Type="http://schemas.openxmlformats.org/officeDocument/2006/relationships/image" Id="rId98"/>
    <Relationship Target="media/image194.jpeg" Type="http://schemas.openxmlformats.org/officeDocument/2006/relationships/image" Id="rId99"/>
    <Relationship Target="media/image195.jpeg" Type="http://schemas.openxmlformats.org/officeDocument/2006/relationships/image" Id="rId100"/>
    <Relationship Target="media/image196.jpeg" Type="http://schemas.openxmlformats.org/officeDocument/2006/relationships/image" Id="rId101"/>
    <Relationship Target="media/image197.jpeg" Type="http://schemas.openxmlformats.org/officeDocument/2006/relationships/image" Id="rId102"/>
    <Relationship Target="media/image198.jpeg" Type="http://schemas.openxmlformats.org/officeDocument/2006/relationships/image" Id="rId103"/>
    <Relationship Target="media/image199.jpeg" Type="http://schemas.openxmlformats.org/officeDocument/2006/relationships/image" Id="rId104"/>
    <Relationship Target="media/image1100.jpeg" Type="http://schemas.openxmlformats.org/officeDocument/2006/relationships/image" Id="rId105"/>
    <Relationship Target="media/image1101.jpeg" Type="http://schemas.openxmlformats.org/officeDocument/2006/relationships/image" Id="rId106"/>
    <Relationship Target="media/image1102.jpeg" Type="http://schemas.openxmlformats.org/officeDocument/2006/relationships/image" Id="rId107"/>
    <Relationship Target="media/image1103.jpeg" Type="http://schemas.openxmlformats.org/officeDocument/2006/relationships/image" Id="rId108"/>
    <Relationship Target="media/image1104.jpeg" Type="http://schemas.openxmlformats.org/officeDocument/2006/relationships/image" Id="rId109"/>
    <Relationship Target="media/image1105.jpeg" Type="http://schemas.openxmlformats.org/officeDocument/2006/relationships/image" Id="rId110"/>
    <Relationship Target="media/image1106.jpeg" Type="http://schemas.openxmlformats.org/officeDocument/2006/relationships/image" Id="rId111"/>
    <Relationship Target="media/image1107.jpeg" Type="http://schemas.openxmlformats.org/officeDocument/2006/relationships/image" Id="rId112"/>
    <Relationship Target="media/image1108.jpeg" Type="http://schemas.openxmlformats.org/officeDocument/2006/relationships/image" Id="rId113"/>
    <Relationship Target="media/image1109.jpeg" Type="http://schemas.openxmlformats.org/officeDocument/2006/relationships/image" Id="rId114"/>
    <Relationship Target="media/image1110.jpeg" Type="http://schemas.openxmlformats.org/officeDocument/2006/relationships/image" Id="rId115"/>
    <Relationship Target="media/image1111.jpeg" Type="http://schemas.openxmlformats.org/officeDocument/2006/relationships/image" Id="rId116"/>
    <Relationship Target="media/image1112.jpeg" Type="http://schemas.openxmlformats.org/officeDocument/2006/relationships/image" Id="rId117"/>
    <Relationship Target="media/image1113.jpeg" Type="http://schemas.openxmlformats.org/officeDocument/2006/relationships/image" Id="rId118"/>
    <Relationship Target="media/image1114.jpeg" Type="http://schemas.openxmlformats.org/officeDocument/2006/relationships/image" Id="rId119"/>
    <Relationship Target="media/image1115.jpeg" Type="http://schemas.openxmlformats.org/officeDocument/2006/relationships/image" Id="rId120"/>
    <Relationship Target="media/image1116.jpeg" Type="http://schemas.openxmlformats.org/officeDocument/2006/relationships/image" Id="rId121"/>
    <Relationship Target="media/image1117.jpeg" Type="http://schemas.openxmlformats.org/officeDocument/2006/relationships/image" Id="rId122"/>
    <Relationship Target="media/image1118.jpeg" Type="http://schemas.openxmlformats.org/officeDocument/2006/relationships/image" Id="rId123"/>
    <Relationship Target="media/image1119.jpeg" Type="http://schemas.openxmlformats.org/officeDocument/2006/relationships/image" Id="rId124"/>
    <Relationship Target="media/image1120.jpeg" Type="http://schemas.openxmlformats.org/officeDocument/2006/relationships/image" Id="rId125"/>
    <Relationship Target="media/image1121.jpeg" Type="http://schemas.openxmlformats.org/officeDocument/2006/relationships/image" Id="rId126"/>
    <Relationship Target="media/image1122.jpeg" Type="http://schemas.openxmlformats.org/officeDocument/2006/relationships/image" Id="rId127"/>
    <Relationship Target="media/image1123.jpeg" Type="http://schemas.openxmlformats.org/officeDocument/2006/relationships/image" Id="rId128"/>
    <Relationship Target="media/image1124.jpeg" Type="http://schemas.openxmlformats.org/officeDocument/2006/relationships/image" Id="rId129"/>
    <Relationship Target="media/image1125.jpeg" Type="http://schemas.openxmlformats.org/officeDocument/2006/relationships/image" Id="rId130"/>
    <Relationship Target="media/image1126.jpeg" Type="http://schemas.openxmlformats.org/officeDocument/2006/relationships/image" Id="rId131"/>
    <Relationship Target="media/image1127.jpeg" Type="http://schemas.openxmlformats.org/officeDocument/2006/relationships/image" Id="rId132"/>
    <Relationship Target="media/image1128.jpeg" Type="http://schemas.openxmlformats.org/officeDocument/2006/relationships/image" Id="rId133"/>
    <Relationship Target="media/image1129.jpeg" Type="http://schemas.openxmlformats.org/officeDocument/2006/relationships/image" Id="rId134"/>
    <Relationship Target="media/image1130.jpeg" Type="http://schemas.openxmlformats.org/officeDocument/2006/relationships/image" Id="rId135"/>
    <Relationship Target="media/image1131.jpeg" Type="http://schemas.openxmlformats.org/officeDocument/2006/relationships/image" Id="rId136"/>
    <Relationship Target="media/image1132.jpeg" Type="http://schemas.openxmlformats.org/officeDocument/2006/relationships/image" Id="rId137"/>
    <Relationship Target="media/image1133.jpeg" Type="http://schemas.openxmlformats.org/officeDocument/2006/relationships/image" Id="rId138"/>
    <Relationship Target="media/image1134.jpeg" Type="http://schemas.openxmlformats.org/officeDocument/2006/relationships/image" Id="rId139"/>
    <Relationship Target="media/image1135.jpeg" Type="http://schemas.openxmlformats.org/officeDocument/2006/relationships/image" Id="rId140"/>
    <Relationship Target="media/image1136.jpeg" Type="http://schemas.openxmlformats.org/officeDocument/2006/relationships/image" Id="rId141"/>
    <Relationship Target="media/image1137.jpeg" Type="http://schemas.openxmlformats.org/officeDocument/2006/relationships/image" Id="rId142"/>
    <Relationship Target="media/image1138.jpeg" Type="http://schemas.openxmlformats.org/officeDocument/2006/relationships/image" Id="rId143"/>
    <Relationship Target="media/image1139.jpeg" Type="http://schemas.openxmlformats.org/officeDocument/2006/relationships/image" Id="rId144"/>
    <Relationship Target="media/image1140.jpeg" Type="http://schemas.openxmlformats.org/officeDocument/2006/relationships/image" Id="rId145"/>
    <Relationship Target="media/image1141.jpeg" Type="http://schemas.openxmlformats.org/officeDocument/2006/relationships/image" Id="rId146"/>
    <Relationship Target="media/image1142.jpeg" Type="http://schemas.openxmlformats.org/officeDocument/2006/relationships/image" Id="rId147"/>
    <Relationship Target="media/image1143.jpeg" Type="http://schemas.openxmlformats.org/officeDocument/2006/relationships/image" Id="rId148"/>
    <Relationship Target="media/image1144.jpeg" Type="http://schemas.openxmlformats.org/officeDocument/2006/relationships/image" Id="rId149"/>
    <Relationship Target="media/image1145.jpeg" Type="http://schemas.openxmlformats.org/officeDocument/2006/relationships/image" Id="rId150"/>
    <Relationship Target="media/image1146.jpeg" Type="http://schemas.openxmlformats.org/officeDocument/2006/relationships/image" Id="rId151"/>
    <Relationship Target="media/image1147.jpeg" Type="http://schemas.openxmlformats.org/officeDocument/2006/relationships/image" Id="rId152"/>
    <Relationship Target="media/image1148.jpeg" Type="http://schemas.openxmlformats.org/officeDocument/2006/relationships/image" Id="rId153"/>
    <Relationship Target="media/image1149.jpeg" Type="http://schemas.openxmlformats.org/officeDocument/2006/relationships/image" Id="rId154"/>
    <Relationship Target="media/image1150.jpeg" Type="http://schemas.openxmlformats.org/officeDocument/2006/relationships/image" Id="rId155"/>
    <Relationship Target="media/image1151.jpeg" Type="http://schemas.openxmlformats.org/officeDocument/2006/relationships/image" Id="rId156"/>
    <Relationship Target="media/image1152.jpeg" Type="http://schemas.openxmlformats.org/officeDocument/2006/relationships/image" Id="rId157"/>
    <Relationship Target="media/image1153.jpeg" Type="http://schemas.openxmlformats.org/officeDocument/2006/relationships/image" Id="rId158"/>
    <Relationship Target="media/image1154.jpeg" Type="http://schemas.openxmlformats.org/officeDocument/2006/relationships/image" Id="rId159"/>
    <Relationship Target="media/image1155.jpeg" Type="http://schemas.openxmlformats.org/officeDocument/2006/relationships/image" Id="rId160"/>
    <Relationship Target="media/image1156.jpeg" Type="http://schemas.openxmlformats.org/officeDocument/2006/relationships/image" Id="rId161"/>
    <Relationship Target="media/image1157.jpeg" Type="http://schemas.openxmlformats.org/officeDocument/2006/relationships/image" Id="rId162"/>
    <Relationship Target="media/image1158.jpeg" Type="http://schemas.openxmlformats.org/officeDocument/2006/relationships/image" Id="rId163"/>
    <Relationship Target="media/image1159.jpeg" Type="http://schemas.openxmlformats.org/officeDocument/2006/relationships/image" Id="rId164"/>
    <Relationship Target="media/image1160.jpeg" Type="http://schemas.openxmlformats.org/officeDocument/2006/relationships/image" Id="rId165"/>
    <Relationship Target="media/image1161.jpeg" Type="http://schemas.openxmlformats.org/officeDocument/2006/relationships/image" Id="rId166"/>
    <Relationship Target="media/image1162.jpeg" Type="http://schemas.openxmlformats.org/officeDocument/2006/relationships/image" Id="rId167"/>
    <Relationship Target="media/image1163.jpeg" Type="http://schemas.openxmlformats.org/officeDocument/2006/relationships/image" Id="rId168"/>
    <Relationship Target="media/image1164.jpeg" Type="http://schemas.openxmlformats.org/officeDocument/2006/relationships/image" Id="rId169"/>
    <Relationship Target="media/image1165.jpeg" Type="http://schemas.openxmlformats.org/officeDocument/2006/relationships/image" Id="rId170"/>
    <Relationship Target="media/image1166.jpeg" Type="http://schemas.openxmlformats.org/officeDocument/2006/relationships/image" Id="rId171"/>
    <Relationship Target="media/image1167.jpeg" Type="http://schemas.openxmlformats.org/officeDocument/2006/relationships/image" Id="rId172"/>
    <Relationship Target="media/image1168.jpeg" Type="http://schemas.openxmlformats.org/officeDocument/2006/relationships/image" Id="rId173"/>
    <Relationship Target="media/image1169.jpeg" Type="http://schemas.openxmlformats.org/officeDocument/2006/relationships/image" Id="rId174"/>
    <Relationship Target="media/image1170.jpeg" Type="http://schemas.openxmlformats.org/officeDocument/2006/relationships/image" Id="rId175"/>
    <Relationship Target="media/image1171.jpeg" Type="http://schemas.openxmlformats.org/officeDocument/2006/relationships/image" Id="rId176"/>
    <Relationship Target="media/image1172.jpeg" Type="http://schemas.openxmlformats.org/officeDocument/2006/relationships/image" Id="rId177"/>
    <Relationship Target="media/image1173.jpeg" Type="http://schemas.openxmlformats.org/officeDocument/2006/relationships/image" Id="rId178"/>
    <Relationship Target="media/image1174.jpeg" Type="http://schemas.openxmlformats.org/officeDocument/2006/relationships/image" Id="rId179"/>
    <Relationship Target="media/image1175.jpeg" Type="http://schemas.openxmlformats.org/officeDocument/2006/relationships/image" Id="rId180"/>
    <Relationship Target="media/image1176.jpeg" Type="http://schemas.openxmlformats.org/officeDocument/2006/relationships/image" Id="rId181"/>
    <Relationship Target="media/image1177.jpeg" Type="http://schemas.openxmlformats.org/officeDocument/2006/relationships/image" Id="rId182"/>
    <Relationship Target="media/image1178.jpeg" Type="http://schemas.openxmlformats.org/officeDocument/2006/relationships/image" Id="rId183"/>
    <Relationship Target="media/image1179.jpeg" Type="http://schemas.openxmlformats.org/officeDocument/2006/relationships/image" Id="rId184"/>
    <Relationship Target="media/image1180.jpeg" Type="http://schemas.openxmlformats.org/officeDocument/2006/relationships/image" Id="rId185"/>
    <Relationship Target="media/image1181.jpeg" Type="http://schemas.openxmlformats.org/officeDocument/2006/relationships/image" Id="rId186"/>
    <Relationship Target="media/image1182.jpeg" Type="http://schemas.openxmlformats.org/officeDocument/2006/relationships/image" Id="rId187"/>
    <Relationship Target="media/image1183.jpeg" Type="http://schemas.openxmlformats.org/officeDocument/2006/relationships/image" Id="rId188"/>
    <Relationship Target="media/image1184.jpeg" Type="http://schemas.openxmlformats.org/officeDocument/2006/relationships/image" Id="rId189"/>
    <Relationship Target="media/image1185.jpeg" Type="http://schemas.openxmlformats.org/officeDocument/2006/relationships/image" Id="rId190"/>
    <Relationship Target="media/image1186.jpeg" Type="http://schemas.openxmlformats.org/officeDocument/2006/relationships/image" Id="rId191"/>
    <Relationship Target="media/image1187.jpeg" Type="http://schemas.openxmlformats.org/officeDocument/2006/relationships/image" Id="rId192"/>
    <Relationship Target="media/image1188.jpeg" Type="http://schemas.openxmlformats.org/officeDocument/2006/relationships/image" Id="rId193"/>
    <Relationship Target="media/image1189.jpeg" Type="http://schemas.openxmlformats.org/officeDocument/2006/relationships/image" Id="rId194"/>
    <Relationship Target="media/image1190.jpeg" Type="http://schemas.openxmlformats.org/officeDocument/2006/relationships/image" Id="rId195"/>
    <Relationship Target="media/image1191.jpeg" Type="http://schemas.openxmlformats.org/officeDocument/2006/relationships/image" Id="rId196"/>
    <Relationship Target="media/image1192.jpeg" Type="http://schemas.openxmlformats.org/officeDocument/2006/relationships/image" Id="rId197"/>
    <Relationship Target="media/image1193.jpeg" Type="http://schemas.openxmlformats.org/officeDocument/2006/relationships/image" Id="rId198"/>
    <Relationship Target="media/image1194.jpeg" Type="http://schemas.openxmlformats.org/officeDocument/2006/relationships/image" Id="rId199"/>
    <Relationship Target="media/image1195.jpeg" Type="http://schemas.openxmlformats.org/officeDocument/2006/relationships/image" Id="rId200"/>
    <Relationship Target="media/image1196.jpeg" Type="http://schemas.openxmlformats.org/officeDocument/2006/relationships/image" Id="rId201"/>
    <Relationship Target="media/image1197.jpeg" Type="http://schemas.openxmlformats.org/officeDocument/2006/relationships/image" Id="rId202"/>
    <Relationship Target="media/image1198.jpeg" Type="http://schemas.openxmlformats.org/officeDocument/2006/relationships/image" Id="rId203"/>
    <Relationship Target="media/image1199.jpeg" Type="http://schemas.openxmlformats.org/officeDocument/2006/relationships/image" Id="rId204"/>
    <Relationship Target="media/image1200.jpeg" Type="http://schemas.openxmlformats.org/officeDocument/2006/relationships/image" Id="rId205"/>
    <Relationship Target="media/image1201.jpeg" Type="http://schemas.openxmlformats.org/officeDocument/2006/relationships/image" Id="rId206"/>
    <Relationship Target="media/image1202.jpeg" Type="http://schemas.openxmlformats.org/officeDocument/2006/relationships/image" Id="rId207"/>
    <Relationship Target="media/image1203.jpeg" Type="http://schemas.openxmlformats.org/officeDocument/2006/relationships/image" Id="rId208"/>
    <Relationship Target="media/image1204.jpeg" Type="http://schemas.openxmlformats.org/officeDocument/2006/relationships/image" Id="rId209"/>
    <Relationship Target="media/image1205.jpeg" Type="http://schemas.openxmlformats.org/officeDocument/2006/relationships/image" Id="rId210"/>
    <Relationship Target="media/image1206.jpeg" Type="http://schemas.openxmlformats.org/officeDocument/2006/relationships/image" Id="rId211"/>
    <Relationship Target="media/image1207.jpeg" Type="http://schemas.openxmlformats.org/officeDocument/2006/relationships/image" Id="rId212"/>
    <Relationship Target="media/image1208.jpeg" Type="http://schemas.openxmlformats.org/officeDocument/2006/relationships/image" Id="rId213"/>
    <Relationship Target="media/image1209.jpeg" Type="http://schemas.openxmlformats.org/officeDocument/2006/relationships/image" Id="rId214"/>
    <Relationship Target="media/image1210.jpeg" Type="http://schemas.openxmlformats.org/officeDocument/2006/relationships/image" Id="rId215"/>
    <Relationship Target="media/image1211.jpeg" Type="http://schemas.openxmlformats.org/officeDocument/2006/relationships/image" Id="rId216"/>
    <Relationship Target="media/image1212.jpeg" Type="http://schemas.openxmlformats.org/officeDocument/2006/relationships/image" Id="rId217"/>
    <Relationship Target="media/image1213.jpeg" Type="http://schemas.openxmlformats.org/officeDocument/2006/relationships/image" Id="rId218"/>
    <Relationship Target="media/image1214.jpeg" Type="http://schemas.openxmlformats.org/officeDocument/2006/relationships/image" Id="rId219"/>
    <Relationship Target="media/image1215.jpeg" Type="http://schemas.openxmlformats.org/officeDocument/2006/relationships/image" Id="rId220"/>
    <Relationship Target="media/image1216.jpeg" Type="http://schemas.openxmlformats.org/officeDocument/2006/relationships/image" Id="rId221"/>
    <Relationship Target="media/image1217.jpeg" Type="http://schemas.openxmlformats.org/officeDocument/2006/relationships/image" Id="rId222"/>
    <Relationship Target="media/image1218.jpeg" Type="http://schemas.openxmlformats.org/officeDocument/2006/relationships/image" Id="rId223"/>
    <Relationship Target="media/image1219.jpeg" Type="http://schemas.openxmlformats.org/officeDocument/2006/relationships/image" Id="rId224"/>
    <Relationship Target="media/image1220.jpeg" Type="http://schemas.openxmlformats.org/officeDocument/2006/relationships/image" Id="rId225"/>
    <Relationship Target="media/image1221.jpeg" Type="http://schemas.openxmlformats.org/officeDocument/2006/relationships/image" Id="rId226"/>
    <Relationship Target="media/image1222.jpeg" Type="http://schemas.openxmlformats.org/officeDocument/2006/relationships/image" Id="rId227"/>
    <Relationship Target="media/image1223.jpeg" Type="http://schemas.openxmlformats.org/officeDocument/2006/relationships/image" Id="rId228"/>
    <Relationship Target="media/image1224.jpeg" Type="http://schemas.openxmlformats.org/officeDocument/2006/relationships/image" Id="rId229"/>
    <Relationship Target="media/image1225.jpeg" Type="http://schemas.openxmlformats.org/officeDocument/2006/relationships/image" Id="rId230"/>
    <Relationship Target="media/image1226.jpeg" Type="http://schemas.openxmlformats.org/officeDocument/2006/relationships/image" Id="rId231"/>
    <Relationship Target="media/image1227.jpeg" Type="http://schemas.openxmlformats.org/officeDocument/2006/relationships/image" Id="rId232"/>
    <Relationship Target="media/image1228.jpeg" Type="http://schemas.openxmlformats.org/officeDocument/2006/relationships/image" Id="rId233"/>
    <Relationship Target="media/image1229.jpeg" Type="http://schemas.openxmlformats.org/officeDocument/2006/relationships/image" Id="rId234"/>
    <Relationship Target="media/image1230.jpeg" Type="http://schemas.openxmlformats.org/officeDocument/2006/relationships/image" Id="rId235"/>
    <Relationship Target="media/image1231.jpeg" Type="http://schemas.openxmlformats.org/officeDocument/2006/relationships/image" Id="rId236"/>
    <Relationship Target="media/image1232.jpeg" Type="http://schemas.openxmlformats.org/officeDocument/2006/relationships/image" Id="rId237"/>
    <Relationship Target="media/image1233.jpeg" Type="http://schemas.openxmlformats.org/officeDocument/2006/relationships/image" Id="rId238"/>
    <Relationship Target="media/image1234.jpeg" Type="http://schemas.openxmlformats.org/officeDocument/2006/relationships/image" Id="rId239"/>
    <Relationship Target="media/image1235.jpeg" Type="http://schemas.openxmlformats.org/officeDocument/2006/relationships/image" Id="rId240"/>
    <Relationship Target="media/image1236.jpeg" Type="http://schemas.openxmlformats.org/officeDocument/2006/relationships/image" Id="rId241"/>
    <Relationship Target="media/image1237.jpeg" Type="http://schemas.openxmlformats.org/officeDocument/2006/relationships/image" Id="rId242"/>
    <Relationship Target="media/image1238.jpeg" Type="http://schemas.openxmlformats.org/officeDocument/2006/relationships/image" Id="rId243"/>
    <Relationship Target="media/image1239.jpeg" Type="http://schemas.openxmlformats.org/officeDocument/2006/relationships/image" Id="rId244"/>
    <Relationship Target="media/image1240.jpeg" Type="http://schemas.openxmlformats.org/officeDocument/2006/relationships/image" Id="rId245"/>
    <Relationship Target="media/image1241.jpeg" Type="http://schemas.openxmlformats.org/officeDocument/2006/relationships/image" Id="rId246"/>
    <Relationship Target="media/image1242.jpeg" Type="http://schemas.openxmlformats.org/officeDocument/2006/relationships/image" Id="rId247"/>
    <Relationship Target="media/image1243.jpeg" Type="http://schemas.openxmlformats.org/officeDocument/2006/relationships/image" Id="rId248"/>
    <Relationship Target="media/image1244.jpeg" Type="http://schemas.openxmlformats.org/officeDocument/2006/relationships/image" Id="rId249"/>
    <Relationship Target="media/image1245.jpeg" Type="http://schemas.openxmlformats.org/officeDocument/2006/relationships/image" Id="rId250"/>
    <Relationship Target="media/image1246.jpeg" Type="http://schemas.openxmlformats.org/officeDocument/2006/relationships/image" Id="rId251"/>
    <Relationship Target="media/image1247.jpeg" Type="http://schemas.openxmlformats.org/officeDocument/2006/relationships/image" Id="rId252"/>
    <Relationship Target="media/image1248.jpeg" Type="http://schemas.openxmlformats.org/officeDocument/2006/relationships/image" Id="rId253"/>
    <Relationship Target="media/image1249.jpeg" Type="http://schemas.openxmlformats.org/officeDocument/2006/relationships/image" Id="rId254"/>
    <Relationship Target="media/image1250.jpeg" Type="http://schemas.openxmlformats.org/officeDocument/2006/relationships/image" Id="rId255"/>
    <Relationship Target="media/image1251.jpeg" Type="http://schemas.openxmlformats.org/officeDocument/2006/relationships/image" Id="rId256"/>
    <Relationship Target="media/image1252.jpeg" Type="http://schemas.openxmlformats.org/officeDocument/2006/relationships/image" Id="rId257"/>
    <Relationship Target="media/image1253.jpeg" Type="http://schemas.openxmlformats.org/officeDocument/2006/relationships/image" Id="rId258"/>
    <Relationship Target="media/image1254.jpeg" Type="http://schemas.openxmlformats.org/officeDocument/2006/relationships/image" Id="rId259"/>
    <Relationship Target="media/image1255.jpeg" Type="http://schemas.openxmlformats.org/officeDocument/2006/relationships/image" Id="rId260"/>
    <Relationship Target="media/image1256.jpeg" Type="http://schemas.openxmlformats.org/officeDocument/2006/relationships/image" Id="rId261"/>
    <Relationship Target="media/image1257.jpeg" Type="http://schemas.openxmlformats.org/officeDocument/2006/relationships/image" Id="rId262"/>
    <Relationship Target="media/image1258.jpeg" Type="http://schemas.openxmlformats.org/officeDocument/2006/relationships/image" Id="rId263"/>
    <Relationship Target="media/image1259.jpeg" Type="http://schemas.openxmlformats.org/officeDocument/2006/relationships/image" Id="rId264"/>
    <Relationship Target="media/image1260.jpeg" Type="http://schemas.openxmlformats.org/officeDocument/2006/relationships/image" Id="rId265"/>
    <Relationship Target="media/image1261.jpeg" Type="http://schemas.openxmlformats.org/officeDocument/2006/relationships/image" Id="rId266"/>
    <Relationship Target="media/image1262.jpeg" Type="http://schemas.openxmlformats.org/officeDocument/2006/relationships/image" Id="rId267"/>
    <Relationship Target="media/image1263.jpeg" Type="http://schemas.openxmlformats.org/officeDocument/2006/relationships/image" Id="rId268"/>
    <Relationship Target="media/image1264.jpeg" Type="http://schemas.openxmlformats.org/officeDocument/2006/relationships/image" Id="rId269"/>
    <Relationship Target="media/image1265.jpeg" Type="http://schemas.openxmlformats.org/officeDocument/2006/relationships/image" Id="rId270"/>
    <Relationship Target="media/image1266.jpeg" Type="http://schemas.openxmlformats.org/officeDocument/2006/relationships/image" Id="rId271"/>
    <Relationship Target="media/image1267.jpeg" Type="http://schemas.openxmlformats.org/officeDocument/2006/relationships/image" Id="rId272"/>
    <Relationship Target="media/image1268.jpeg" Type="http://schemas.openxmlformats.org/officeDocument/2006/relationships/image" Id="rId273"/>
    <Relationship Target="media/image1269.jpeg" Type="http://schemas.openxmlformats.org/officeDocument/2006/relationships/image" Id="rId274"/>
    <Relationship Target="media/image1270.jpeg" Type="http://schemas.openxmlformats.org/officeDocument/2006/relationships/image" Id="rId275"/>
    <Relationship Target="media/image1271.jpeg" Type="http://schemas.openxmlformats.org/officeDocument/2006/relationships/image" Id="rId276"/>
    <Relationship Target="media/image1272.jpeg" Type="http://schemas.openxmlformats.org/officeDocument/2006/relationships/image" Id="rId277"/>
    <Relationship Target="media/image1273.jpeg" Type="http://schemas.openxmlformats.org/officeDocument/2006/relationships/image" Id="rId278"/>
    <Relationship Target="media/image1274.jpeg" Type="http://schemas.openxmlformats.org/officeDocument/2006/relationships/image" Id="rId279"/>
    <Relationship Target="media/image1275.jpeg" Type="http://schemas.openxmlformats.org/officeDocument/2006/relationships/image" Id="rId280"/>
    <Relationship Target="media/image1276.jpeg" Type="http://schemas.openxmlformats.org/officeDocument/2006/relationships/image" Id="rId281"/>
    <Relationship Target="media/image1277.jpeg" Type="http://schemas.openxmlformats.org/officeDocument/2006/relationships/image" Id="rId282"/>
    <Relationship Target="media/image1278.jpeg" Type="http://schemas.openxmlformats.org/officeDocument/2006/relationships/image" Id="rId283"/>
    <Relationship Target="media/image1279.jpeg" Type="http://schemas.openxmlformats.org/officeDocument/2006/relationships/image" Id="rId284"/>
    <Relationship Target="media/image1280.jpeg" Type="http://schemas.openxmlformats.org/officeDocument/2006/relationships/image" Id="rId285"/>
    <Relationship Target="media/image1281.jpeg" Type="http://schemas.openxmlformats.org/officeDocument/2006/relationships/image" Id="rId286"/>
    <Relationship Target="media/image1282.jpeg" Type="http://schemas.openxmlformats.org/officeDocument/2006/relationships/image" Id="rId287"/>
    <Relationship Target="media/image1283.jpeg" Type="http://schemas.openxmlformats.org/officeDocument/2006/relationships/image" Id="rId288"/>
    <Relationship Target="media/image1284.jpeg" Type="http://schemas.openxmlformats.org/officeDocument/2006/relationships/image" Id="rId289"/>
    <Relationship Target="media/image1285.jpeg" Type="http://schemas.openxmlformats.org/officeDocument/2006/relationships/image" Id="rId290"/>
    <Relationship Target="media/image1286.jpeg" Type="http://schemas.openxmlformats.org/officeDocument/2006/relationships/image" Id="rId291"/>
    <Relationship Target="media/image1287.jpeg" Type="http://schemas.openxmlformats.org/officeDocument/2006/relationships/image" Id="rId292"/>
    <Relationship Target="media/image1288.jpeg" Type="http://schemas.openxmlformats.org/officeDocument/2006/relationships/image" Id="rId293"/>
    <Relationship Target="media/image1289.jpeg" Type="http://schemas.openxmlformats.org/officeDocument/2006/relationships/image" Id="rId294"/>
    <Relationship Target="media/image1290.jpeg" Type="http://schemas.openxmlformats.org/officeDocument/2006/relationships/image" Id="rId295"/>
    <Relationship Target="media/image1291.jpeg" Type="http://schemas.openxmlformats.org/officeDocument/2006/relationships/image" Id="rId296"/>
    <Relationship Target="media/image1292.jpeg" Type="http://schemas.openxmlformats.org/officeDocument/2006/relationships/image" Id="rId297"/>
    <Relationship Target="media/image1293.jpeg" Type="http://schemas.openxmlformats.org/officeDocument/2006/relationships/image" Id="rId298"/>
    <Relationship Target="media/image1294.jpeg" Type="http://schemas.openxmlformats.org/officeDocument/2006/relationships/image" Id="rId299"/>
    <Relationship Target="media/image1295.jpeg" Type="http://schemas.openxmlformats.org/officeDocument/2006/relationships/image" Id="rId300"/>
    <Relationship Target="media/image1296.jpeg" Type="http://schemas.openxmlformats.org/officeDocument/2006/relationships/image" Id="rId301"/>
    <Relationship Target="media/image1297.jpeg" Type="http://schemas.openxmlformats.org/officeDocument/2006/relationships/image" Id="rId302"/>
    <Relationship Target="media/image1298.jpeg" Type="http://schemas.openxmlformats.org/officeDocument/2006/relationships/image" Id="rId303"/>
    <Relationship Target="media/image1299.jpeg" Type="http://schemas.openxmlformats.org/officeDocument/2006/relationships/image" Id="rId304"/>
    <Relationship Target="media/image1300.jpeg" Type="http://schemas.openxmlformats.org/officeDocument/2006/relationships/image" Id="rId305"/>
    <Relationship Target="media/image1301.jpeg" Type="http://schemas.openxmlformats.org/officeDocument/2006/relationships/image" Id="rId306"/>
    <Relationship Target="media/image1302.jpeg" Type="http://schemas.openxmlformats.org/officeDocument/2006/relationships/image" Id="rId307"/>
    <Relationship Target="media/image1303.jpeg" Type="http://schemas.openxmlformats.org/officeDocument/2006/relationships/image" Id="rId308"/>
    <Relationship Target="media/image1304.jpeg" Type="http://schemas.openxmlformats.org/officeDocument/2006/relationships/image" Id="rId309"/>
    <Relationship Target="media/image1305.jpeg" Type="http://schemas.openxmlformats.org/officeDocument/2006/relationships/image" Id="rId310"/>
    <Relationship Target="media/image1306.jpeg" Type="http://schemas.openxmlformats.org/officeDocument/2006/relationships/image" Id="rId311"/>
    <Relationship Target="media/image1307.jpeg" Type="http://schemas.openxmlformats.org/officeDocument/2006/relationships/image" Id="rId312"/>
    <Relationship Target="media/image1308.jpeg" Type="http://schemas.openxmlformats.org/officeDocument/2006/relationships/image" Id="rId313"/>
    <Relationship Target="media/image1309.jpeg" Type="http://schemas.openxmlformats.org/officeDocument/2006/relationships/image" Id="rId314"/>
    <Relationship Target="media/image1310.jpeg" Type="http://schemas.openxmlformats.org/officeDocument/2006/relationships/image" Id="rId315"/>
    <Relationship Target="media/image1311.jpeg" Type="http://schemas.openxmlformats.org/officeDocument/2006/relationships/image" Id="rId316"/>
    <Relationship Target="media/image1312.jpeg" Type="http://schemas.openxmlformats.org/officeDocument/2006/relationships/image" Id="rId317"/>
    <Relationship Target="media/image1313.jpeg" Type="http://schemas.openxmlformats.org/officeDocument/2006/relationships/image" Id="rId318"/>
    <Relationship Target="media/image1314.jpeg" Type="http://schemas.openxmlformats.org/officeDocument/2006/relationships/image" Id="rId319"/>
    <Relationship Target="media/image1315.jpeg" Type="http://schemas.openxmlformats.org/officeDocument/2006/relationships/image" Id="rId320"/>
    <Relationship Target="media/image1316.jpeg" Type="http://schemas.openxmlformats.org/officeDocument/2006/relationships/image" Id="rId321"/>
    <Relationship Target="media/image1317.jpeg" Type="http://schemas.openxmlformats.org/officeDocument/2006/relationships/image" Id="rId322"/>
    <Relationship Target="media/image1318.jpeg" Type="http://schemas.openxmlformats.org/officeDocument/2006/relationships/image" Id="rId323"/>
    <Relationship Target="media/image1319.jpeg" Type="http://schemas.openxmlformats.org/officeDocument/2006/relationships/image" Id="rId324"/>
    <Relationship Target="media/image1320.jpeg" Type="http://schemas.openxmlformats.org/officeDocument/2006/relationships/image" Id="rId325"/>
    <Relationship Target="media/image1321.jpeg" Type="http://schemas.openxmlformats.org/officeDocument/2006/relationships/image" Id="rId326"/>
    <Relationship Target="media/image1322.jpeg" Type="http://schemas.openxmlformats.org/officeDocument/2006/relationships/image" Id="rId327"/>
    <Relationship Target="media/image1323.jpeg" Type="http://schemas.openxmlformats.org/officeDocument/2006/relationships/image" Id="rId328"/>
    <Relationship Target="media/image1324.jpeg" Type="http://schemas.openxmlformats.org/officeDocument/2006/relationships/image" Id="rId329"/>
    <Relationship Target="media/image1325.jpeg" Type="http://schemas.openxmlformats.org/officeDocument/2006/relationships/image" Id="rId330"/>
    <Relationship Target="media/image1326.jpeg" Type="http://schemas.openxmlformats.org/officeDocument/2006/relationships/image" Id="rId331"/>
    <Relationship Target="media/image1327.jpeg" Type="http://schemas.openxmlformats.org/officeDocument/2006/relationships/image" Id="rId332"/>
    <Relationship Target="media/image1328.jpeg" Type="http://schemas.openxmlformats.org/officeDocument/2006/relationships/image" Id="rId333"/>
    <Relationship Target="media/image1329.jpeg" Type="http://schemas.openxmlformats.org/officeDocument/2006/relationships/image" Id="rId334"/>
    <Relationship Target="media/image1330.jpeg" Type="http://schemas.openxmlformats.org/officeDocument/2006/relationships/image" Id="rId335"/>
    <Relationship Target="media/image1331.jpeg" Type="http://schemas.openxmlformats.org/officeDocument/2006/relationships/image" Id="rId336"/>
    <Relationship Target="media/image1332.jpeg" Type="http://schemas.openxmlformats.org/officeDocument/2006/relationships/image" Id="rId337"/>
    <Relationship Target="media/image1333.jpeg" Type="http://schemas.openxmlformats.org/officeDocument/2006/relationships/image" Id="rId338"/>
    <Relationship Target="media/image1334.jpeg" Type="http://schemas.openxmlformats.org/officeDocument/2006/relationships/image" Id="rId339"/>
    <Relationship Target="media/image1335.jpeg" Type="http://schemas.openxmlformats.org/officeDocument/2006/relationships/image" Id="rId340"/>
    <Relationship Target="media/image1336.jpeg" Type="http://schemas.openxmlformats.org/officeDocument/2006/relationships/image" Id="rId341"/>
    <Relationship Target="media/image1337.jpeg" Type="http://schemas.openxmlformats.org/officeDocument/2006/relationships/image" Id="rId342"/>
    <Relationship Target="media/image1338.jpeg" Type="http://schemas.openxmlformats.org/officeDocument/2006/relationships/image" Id="rId343"/>
    <Relationship Target="media/image1339.jpeg" Type="http://schemas.openxmlformats.org/officeDocument/2006/relationships/image" Id="rId344"/>
    <Relationship Target="media/image1340.jpeg" Type="http://schemas.openxmlformats.org/officeDocument/2006/relationships/image" Id="rId345"/>
    <Relationship Target="media/image1341.jpeg" Type="http://schemas.openxmlformats.org/officeDocument/2006/relationships/image" Id="rId346"/>
    <Relationship Target="media/image1342.jpeg" Type="http://schemas.openxmlformats.org/officeDocument/2006/relationships/image" Id="rId347"/>
    <Relationship Target="media/image1343.jpeg" Type="http://schemas.openxmlformats.org/officeDocument/2006/relationships/image" Id="rId348"/>
    <Relationship Target="media/image1344.jpeg" Type="http://schemas.openxmlformats.org/officeDocument/2006/relationships/image" Id="rId349"/>
    <Relationship Target="media/image1345.jpeg" Type="http://schemas.openxmlformats.org/officeDocument/2006/relationships/image" Id="rId350"/>
    <Relationship Target="media/image1346.jpeg" Type="http://schemas.openxmlformats.org/officeDocument/2006/relationships/image" Id="rId351"/>
    <Relationship Target="media/image1347.jpeg" Type="http://schemas.openxmlformats.org/officeDocument/2006/relationships/image" Id="rId352"/>
    <Relationship Target="media/image1348.jpeg" Type="http://schemas.openxmlformats.org/officeDocument/2006/relationships/image" Id="rId353"/>
    <Relationship Target="media/image1349.jpeg" Type="http://schemas.openxmlformats.org/officeDocument/2006/relationships/image" Id="rId354"/>
    <Relationship Target="media/image1350.jpeg" Type="http://schemas.openxmlformats.org/officeDocument/2006/relationships/image" Id="rId355"/>
    <Relationship Target="media/image1351.jpeg" Type="http://schemas.openxmlformats.org/officeDocument/2006/relationships/image" Id="rId356"/>
    <Relationship Target="media/image1352.jpeg" Type="http://schemas.openxmlformats.org/officeDocument/2006/relationships/image" Id="rId357"/>
    <Relationship Target="media/image1353.jpeg" Type="http://schemas.openxmlformats.org/officeDocument/2006/relationships/image" Id="rId358"/>
    <Relationship Target="media/image1354.jpeg" Type="http://schemas.openxmlformats.org/officeDocument/2006/relationships/image" Id="rId359"/>
    <Relationship Target="media/image1355.jpeg" Type="http://schemas.openxmlformats.org/officeDocument/2006/relationships/image" Id="rId360"/>
    <Relationship Target="media/image1356.jpeg" Type="http://schemas.openxmlformats.org/officeDocument/2006/relationships/image" Id="rId361"/>
    <Relationship Target="media/image1357.jpeg" Type="http://schemas.openxmlformats.org/officeDocument/2006/relationships/image" Id="rId362"/>
    <Relationship Target="media/image1358.jpeg" Type="http://schemas.openxmlformats.org/officeDocument/2006/relationships/image" Id="rId363"/>
    <Relationship Target="media/image1359.jpeg" Type="http://schemas.openxmlformats.org/officeDocument/2006/relationships/image" Id="rId364"/>
    <Relationship Target="media/image1360.jpeg" Type="http://schemas.openxmlformats.org/officeDocument/2006/relationships/image" Id="rId365"/>
    <Relationship Target="media/image1361.jpeg" Type="http://schemas.openxmlformats.org/officeDocument/2006/relationships/image" Id="rId366"/>
    <Relationship Target="media/image1362.jpeg" Type="http://schemas.openxmlformats.org/officeDocument/2006/relationships/image" Id="rId367"/>
    <Relationship Target="media/image1363.jpeg" Type="http://schemas.openxmlformats.org/officeDocument/2006/relationships/image" Id="rId368"/>
    <Relationship Target="media/image1364.jpeg" Type="http://schemas.openxmlformats.org/officeDocument/2006/relationships/image" Id="rId369"/>
    <Relationship Target="media/image1365.jpeg" Type="http://schemas.openxmlformats.org/officeDocument/2006/relationships/image" Id="rId370"/>
    <Relationship Target="media/image1366.jpeg" Type="http://schemas.openxmlformats.org/officeDocument/2006/relationships/image" Id="rId371"/>
    <Relationship Target="media/image1367.jpeg" Type="http://schemas.openxmlformats.org/officeDocument/2006/relationships/image" Id="rId372"/>
    <Relationship Target="media/image1368.jpeg" Type="http://schemas.openxmlformats.org/officeDocument/2006/relationships/image" Id="rId373"/>
    <Relationship Target="media/image1369.jpeg" Type="http://schemas.openxmlformats.org/officeDocument/2006/relationships/image" Id="rId374"/>
    <Relationship Target="media/image1370.jpeg" Type="http://schemas.openxmlformats.org/officeDocument/2006/relationships/image" Id="rId375"/>
    <Relationship Target="media/image1371.jpeg" Type="http://schemas.openxmlformats.org/officeDocument/2006/relationships/image" Id="rId376"/>
    <Relationship Target="media/image1372.jpeg" Type="http://schemas.openxmlformats.org/officeDocument/2006/relationships/image" Id="rId377"/>
    <Relationship Target="media/image1373.jpeg" Type="http://schemas.openxmlformats.org/officeDocument/2006/relationships/image" Id="rId378"/>
    <Relationship Target="media/image1374.jpeg" Type="http://schemas.openxmlformats.org/officeDocument/2006/relationships/image" Id="rId379"/>
    <Relationship Target="media/image1375.jpeg" Type="http://schemas.openxmlformats.org/officeDocument/2006/relationships/image" Id="rId380"/>
    <Relationship Target="media/image1376.jpeg" Type="http://schemas.openxmlformats.org/officeDocument/2006/relationships/image" Id="rId381"/>
    <Relationship Target="media/image1377.jpeg" Type="http://schemas.openxmlformats.org/officeDocument/2006/relationships/image" Id="rId382"/>
    <Relationship Target="media/image1378.jpeg" Type="http://schemas.openxmlformats.org/officeDocument/2006/relationships/image" Id="rId383"/>
    <Relationship Target="media/image1379.jpeg" Type="http://schemas.openxmlformats.org/officeDocument/2006/relationships/image" Id="rId384"/>
    <Relationship Target="media/image1380.jpeg" Type="http://schemas.openxmlformats.org/officeDocument/2006/relationships/image" Id="rId385"/>
    <Relationship Target="media/image1381.jpeg" Type="http://schemas.openxmlformats.org/officeDocument/2006/relationships/image" Id="rId386"/>
    <Relationship Target="media/image1382.jpeg" Type="http://schemas.openxmlformats.org/officeDocument/2006/relationships/image" Id="rId387"/>
    <Relationship Target="media/image1383.jpeg" Type="http://schemas.openxmlformats.org/officeDocument/2006/relationships/image" Id="rId388"/>
    <Relationship Target="media/image1384.jpeg" Type="http://schemas.openxmlformats.org/officeDocument/2006/relationships/image" Id="rId389"/>
    <Relationship Target="media/image1385.jpeg" Type="http://schemas.openxmlformats.org/officeDocument/2006/relationships/image" Id="rId390"/>
    <Relationship Target="media/image1386.jpeg" Type="http://schemas.openxmlformats.org/officeDocument/2006/relationships/image" Id="rId391"/>
    <Relationship Target="media/image1387.jpeg" Type="http://schemas.openxmlformats.org/officeDocument/2006/relationships/image" Id="rId392"/>
    <Relationship Target="media/image1388.jpeg" Type="http://schemas.openxmlformats.org/officeDocument/2006/relationships/image" Id="rId393"/>
    <Relationship Target="media/image1389.jpeg" Type="http://schemas.openxmlformats.org/officeDocument/2006/relationships/image" Id="rId394"/>
    <Relationship Target="media/image1390.jpeg" Type="http://schemas.openxmlformats.org/officeDocument/2006/relationships/image" Id="rId395"/>
    <Relationship Target="media/image1391.jpeg" Type="http://schemas.openxmlformats.org/officeDocument/2006/relationships/image" Id="rId396"/>
    <Relationship Target="media/image1392.jpeg" Type="http://schemas.openxmlformats.org/officeDocument/2006/relationships/image" Id="rId397"/>
    <Relationship Target="media/image1393.jpeg" Type="http://schemas.openxmlformats.org/officeDocument/2006/relationships/image" Id="rId398"/>
    <Relationship Target="media/image1394.jpeg" Type="http://schemas.openxmlformats.org/officeDocument/2006/relationships/image" Id="rId399"/>
    <Relationship Target="media/image1395.jpeg" Type="http://schemas.openxmlformats.org/officeDocument/2006/relationships/image" Id="rId400"/>
    <Relationship Target="media/image1396.jpeg" Type="http://schemas.openxmlformats.org/officeDocument/2006/relationships/image" Id="rId401"/>
    <Relationship Target="media/image1397.jpeg" Type="http://schemas.openxmlformats.org/officeDocument/2006/relationships/image" Id="rId402"/>
    <Relationship Target="media/image1398.jpeg" Type="http://schemas.openxmlformats.org/officeDocument/2006/relationships/image" Id="rId403"/>
    <Relationship Target="media/image1399.jpeg" Type="http://schemas.openxmlformats.org/officeDocument/2006/relationships/image" Id="rId404"/>
    <Relationship Target="media/image1400.jpeg" Type="http://schemas.openxmlformats.org/officeDocument/2006/relationships/image" Id="rId405"/>
    <Relationship Target="media/image1401.jpeg" Type="http://schemas.openxmlformats.org/officeDocument/2006/relationships/image" Id="rId406"/>
    <Relationship Target="media/image1402.jpeg" Type="http://schemas.openxmlformats.org/officeDocument/2006/relationships/image" Id="rId407"/>
    <Relationship Target="media/image1403.jpeg" Type="http://schemas.openxmlformats.org/officeDocument/2006/relationships/image" Id="rId408"/>
    <Relationship Target="media/image1404.jpeg" Type="http://schemas.openxmlformats.org/officeDocument/2006/relationships/image" Id="rId409"/>
    <Relationship Target="media/image1405.jpeg" Type="http://schemas.openxmlformats.org/officeDocument/2006/relationships/image" Id="rId410"/>
    <Relationship Target="media/image1406.jpeg" Type="http://schemas.openxmlformats.org/officeDocument/2006/relationships/image" Id="rId411"/>
    <Relationship Target="media/image1407.jpeg" Type="http://schemas.openxmlformats.org/officeDocument/2006/relationships/image" Id="rId412"/>
    <Relationship Target="media/image1408.jpeg" Type="http://schemas.openxmlformats.org/officeDocument/2006/relationships/image" Id="rId413"/>
    <Relationship Target="media/image1409.jpeg" Type="http://schemas.openxmlformats.org/officeDocument/2006/relationships/image" Id="rId414"/>
    <Relationship Target="media/image1410.jpeg" Type="http://schemas.openxmlformats.org/officeDocument/2006/relationships/image" Id="rId415"/>
    <Relationship Target="media/image1411.jpeg" Type="http://schemas.openxmlformats.org/officeDocument/2006/relationships/image" Id="rId416"/>
    <Relationship Target="media/image1412.jpeg" Type="http://schemas.openxmlformats.org/officeDocument/2006/relationships/image" Id="rId417"/>
    <Relationship Target="media/image1413.jpeg" Type="http://schemas.openxmlformats.org/officeDocument/2006/relationships/image" Id="rId418"/>
    <Relationship Target="media/image1414.jpeg" Type="http://schemas.openxmlformats.org/officeDocument/2006/relationships/image" Id="rId419"/>
    <Relationship Target="media/image1415.jpeg" Type="http://schemas.openxmlformats.org/officeDocument/2006/relationships/image" Id="rId420"/>
    <Relationship Target="media/image1416.jpeg" Type="http://schemas.openxmlformats.org/officeDocument/2006/relationships/image" Id="rId421"/>
    <Relationship Target="media/image1417.jpeg" Type="http://schemas.openxmlformats.org/officeDocument/2006/relationships/image" Id="rId422"/>
    <Relationship Target="media/image1418.jpeg" Type="http://schemas.openxmlformats.org/officeDocument/2006/relationships/image" Id="rId423"/>
    <Relationship Target="media/image1419.jpeg" Type="http://schemas.openxmlformats.org/officeDocument/2006/relationships/image" Id="rId424"/>
    <Relationship Target="media/image1420.jpeg" Type="http://schemas.openxmlformats.org/officeDocument/2006/relationships/image" Id="rId425"/>
    <Relationship Target="media/image1421.jpeg" Type="http://schemas.openxmlformats.org/officeDocument/2006/relationships/image" Id="rId426"/>
    <Relationship Target="media/image1422.jpeg" Type="http://schemas.openxmlformats.org/officeDocument/2006/relationships/image" Id="rId427"/>
    <Relationship Target="media/image1423.jpeg" Type="http://schemas.openxmlformats.org/officeDocument/2006/relationships/image" Id="rId428"/>
    <Relationship Target="media/image1424.jpeg" Type="http://schemas.openxmlformats.org/officeDocument/2006/relationships/image" Id="rId429"/>
    <Relationship Target="media/image1425.jpeg" Type="http://schemas.openxmlformats.org/officeDocument/2006/relationships/image" Id="rId430"/>
    <Relationship Target="media/image1426.jpeg" Type="http://schemas.openxmlformats.org/officeDocument/2006/relationships/image" Id="rId431"/>
    <Relationship Target="media/image1427.jpeg" Type="http://schemas.openxmlformats.org/officeDocument/2006/relationships/image" Id="rId432"/>
    <Relationship Target="media/image1428.jpeg" Type="http://schemas.openxmlformats.org/officeDocument/2006/relationships/image" Id="rId433"/>
    <Relationship Target="media/image1429.jpeg" Type="http://schemas.openxmlformats.org/officeDocument/2006/relationships/image" Id="rId434"/>
    <Relationship Target="media/image1430.jpeg" Type="http://schemas.openxmlformats.org/officeDocument/2006/relationships/image" Id="rId435"/>
    <Relationship Target="media/image1431.jpeg" Type="http://schemas.openxmlformats.org/officeDocument/2006/relationships/image" Id="rId436"/>
    <Relationship Target="media/image1432.jpeg" Type="http://schemas.openxmlformats.org/officeDocument/2006/relationships/image" Id="rId437"/>
    <Relationship Target="media/image1433.jpeg" Type="http://schemas.openxmlformats.org/officeDocument/2006/relationships/image" Id="rId438"/>
    <Relationship Target="media/image1434.jpeg" Type="http://schemas.openxmlformats.org/officeDocument/2006/relationships/image" Id="rId439"/>
    <Relationship Target="media/image1435.jpeg" Type="http://schemas.openxmlformats.org/officeDocument/2006/relationships/image" Id="rId440"/>
    <Relationship Target="media/image1436.jpeg" Type="http://schemas.openxmlformats.org/officeDocument/2006/relationships/image" Id="rId441"/>
    <Relationship Target="media/image1437.jpeg" Type="http://schemas.openxmlformats.org/officeDocument/2006/relationships/image" Id="rId442"/>
    <Relationship Target="media/image1438.jpeg" Type="http://schemas.openxmlformats.org/officeDocument/2006/relationships/image" Id="rId443"/>
    <Relationship Target="media/image1439.jpeg" Type="http://schemas.openxmlformats.org/officeDocument/2006/relationships/image" Id="rId444"/>
    <Relationship Target="media/image1440.jpeg" Type="http://schemas.openxmlformats.org/officeDocument/2006/relationships/image" Id="rId445"/>
    <Relationship Target="media/image1441.jpeg" Type="http://schemas.openxmlformats.org/officeDocument/2006/relationships/image" Id="rId446"/>
    <Relationship Target="media/image1442.jpeg" Type="http://schemas.openxmlformats.org/officeDocument/2006/relationships/image" Id="rId447"/>
    <Relationship Target="media/image1443.jpeg" Type="http://schemas.openxmlformats.org/officeDocument/2006/relationships/image" Id="rId448"/>
    <Relationship Target="media/image1444.jpeg" Type="http://schemas.openxmlformats.org/officeDocument/2006/relationships/image" Id="rId449"/>
    <Relationship Target="media/image1445.jpeg" Type="http://schemas.openxmlformats.org/officeDocument/2006/relationships/image" Id="rId450"/>
    <Relationship Target="media/image1446.jpeg" Type="http://schemas.openxmlformats.org/officeDocument/2006/relationships/image" Id="rId451"/>
    <Relationship Target="media/image1447.jpeg" Type="http://schemas.openxmlformats.org/officeDocument/2006/relationships/image" Id="rId452"/>
    <Relationship Target="media/image1448.jpeg" Type="http://schemas.openxmlformats.org/officeDocument/2006/relationships/image" Id="rId453"/>
    <Relationship Target="media/image1449.jpeg" Type="http://schemas.openxmlformats.org/officeDocument/2006/relationships/image" Id="rId454"/>
    <Relationship Target="media/image1450.jpeg" Type="http://schemas.openxmlformats.org/officeDocument/2006/relationships/image" Id="rId455"/>
    <Relationship Target="media/image1451.jpeg" Type="http://schemas.openxmlformats.org/officeDocument/2006/relationships/image" Id="rId456"/>
    <Relationship Target="media/image1452.jpeg" Type="http://schemas.openxmlformats.org/officeDocument/2006/relationships/image" Id="rId457"/>
    <Relationship Target="media/image1453.jpeg" Type="http://schemas.openxmlformats.org/officeDocument/2006/relationships/image" Id="rId458"/>
    <Relationship Target="media/image1454.jpeg" Type="http://schemas.openxmlformats.org/officeDocument/2006/relationships/image" Id="rId459"/>
    <Relationship Target="media/image1455.jpeg" Type="http://schemas.openxmlformats.org/officeDocument/2006/relationships/image" Id="rId460"/>
    <Relationship Target="media/image1456.jpeg" Type="http://schemas.openxmlformats.org/officeDocument/2006/relationships/image" Id="rId461"/>
    <Relationship Target="media/image1457.jpeg" Type="http://schemas.openxmlformats.org/officeDocument/2006/relationships/image" Id="rId462"/>
    <Relationship Target="media/image1458.jpeg" Type="http://schemas.openxmlformats.org/officeDocument/2006/relationships/image" Id="rId463"/>
    <Relationship Target="media/image1459.jpeg" Type="http://schemas.openxmlformats.org/officeDocument/2006/relationships/image" Id="rId464"/>
    <Relationship Target="media/image1460.jpeg" Type="http://schemas.openxmlformats.org/officeDocument/2006/relationships/image" Id="rId46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Patel</dc:creator>
  <cp:keywords/>
  <dc:description/>
  <cp:lastModifiedBy>Anil Patel</cp:lastModifiedBy>
  <cp:revision>1</cp:revision>
  <dcterms:created xsi:type="dcterms:W3CDTF">2016-05-19T13:32:00Z</dcterms:created>
  <dcterms:modified xsi:type="dcterms:W3CDTF">2016-05-19T13:33:00Z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Agnisys, Inc.</vt:lpwstr>
  </property>
  <property fmtid="{D5CDD505-2E9C-101B-9397-08002B2CF9AE}" pid="3" name="Copyright">
    <vt:lpwstr>***** Copyright 2016 All Rights Reserved. *****</vt:lpwstr>
  </property>
  <property fmtid="{D5CDD505-2E9C-101B-9397-08002B2CF9AE}" pid="4" name="SaveDocument">
    <vt:bool>true</vt:bool>
  </property>
  <property fmtid="{D5CDD505-2E9C-101B-9397-08002B2CF9AE}" pid="5" name="Verilog">
    <vt:bool>true</vt:bool>
  </property>
  <property fmtid="{D5CDD505-2E9C-101B-9397-08002B2CF9AE}" pid="6" name="VHDL">
    <vt:bool>false</vt:bool>
  </property>
  <property fmtid="{D5CDD505-2E9C-101B-9397-08002B2CF9AE}" pid="7" name="VhdlAlt1">
    <vt:bool>true</vt:bool>
  </property>
  <property fmtid="{D5CDD505-2E9C-101B-9397-08002B2CF9AE}" pid="8" name="VhdlAlt2">
    <vt:bool>false</vt:bool>
  </property>
  <property fmtid="{D5CDD505-2E9C-101B-9397-08002B2CF9AE}" pid="9" name="OCP">
    <vt:bool>false</vt:bool>
  </property>
  <property fmtid="{D5CDD505-2E9C-101B-9397-08002B2CF9AE}" pid="10" name="UVM">
    <vt:bool>true</vt:bool>
  </property>
  <property fmtid="{D5CDD505-2E9C-101B-9397-08002B2CF9AE}" pid="11" name="eRM">
    <vt:bool>false</vt:bool>
  </property>
  <property fmtid="{D5CDD505-2E9C-101B-9397-08002B2CF9AE}" pid="12" name="SVG">
    <vt:bool>false</vt:bool>
  </property>
  <property fmtid="{D5CDD505-2E9C-101B-9397-08002B2CF9AE}" pid="13" name="SVHeader">
    <vt:bool>false</vt:bool>
  </property>
  <property fmtid="{D5CDD505-2E9C-101B-9397-08002B2CF9AE}" pid="14" name="OutDir">
    <vt:lpwstr>ids</vt:lpwstr>
  </property>
  <property fmtid="{D5CDD505-2E9C-101B-9397-08002B2CF9AE}" pid="15" name="OVM">
    <vt:bool>false</vt:bool>
  </property>
  <property fmtid="{D5CDD505-2E9C-101B-9397-08002B2CF9AE}" pid="16" name="VMM">
    <vt:bool>false</vt:bool>
  </property>
  <property fmtid="{D5CDD505-2E9C-101B-9397-08002B2CF9AE}" pid="17" name="FirmwareSequence">
    <vt:bool>false</vt:bool>
  </property>
  <property fmtid="{D5CDD505-2E9C-101B-9397-08002B2CF9AE}" pid="18" name="UVMSequence">
    <vt:bool>false</vt:bool>
  </property>
  <property fmtid="{D5CDD505-2E9C-101B-9397-08002B2CF9AE}" pid="19" name="IP-XACT">
    <vt:bool>false</vt:bool>
  </property>
  <property fmtid="{D5CDD505-2E9C-101B-9397-08002B2CF9AE}" pid="20" name="Header">
    <vt:bool>false</vt:bool>
  </property>
  <property fmtid="{D5CDD505-2E9C-101B-9397-08002B2CF9AE}" pid="21" name="HeaderAlt1">
    <vt:bool>true</vt:bool>
  </property>
  <property fmtid="{D5CDD505-2E9C-101B-9397-08002B2CF9AE}" pid="22" name="HeaderAlt2">
    <vt:bool>false</vt:bool>
  </property>
  <property fmtid="{D5CDD505-2E9C-101B-9397-08002B2CF9AE}" pid="23" name="HeaderMisrac">
    <vt:bool>false</vt:bool>
  </property>
  <property fmtid="{D5CDD505-2E9C-101B-9397-08002B2CF9AE}" pid="24" name="Classes">
    <vt:bool>false</vt:bool>
  </property>
  <property fmtid="{D5CDD505-2E9C-101B-9397-08002B2CF9AE}" pid="25" name="HTML">
    <vt:bool>false</vt:bool>
  </property>
  <property fmtid="{D5CDD505-2E9C-101B-9397-08002B2CF9AE}" pid="26" name="SystemC">
    <vt:bool>false</vt:bool>
  </property>
  <property fmtid="{D5CDD505-2E9C-101B-9397-08002B2CF9AE}" pid="27" name="HTMLAlt1">
    <vt:bool>true</vt:bool>
  </property>
  <property fmtid="{D5CDD505-2E9C-101B-9397-08002B2CF9AE}" pid="28" name="HTMLAlt2">
    <vt:bool>false</vt:bool>
  </property>
  <property fmtid="{D5CDD505-2E9C-101B-9397-08002B2CF9AE}" pid="29" name="DataSheet">
    <vt:bool>false</vt:bool>
  </property>
  <property fmtid="{D5CDD505-2E9C-101B-9397-08002B2CF9AE}" pid="30" name="DataSheetHideProperties">
    <vt:bool>false</vt:bool>
  </property>
  <property fmtid="{D5CDD505-2E9C-101B-9397-08002B2CF9AE}" pid="31" name="HDLPATH">
    <vt:bool>false</vt:bool>
  </property>
  <property fmtid="{D5CDD505-2E9C-101B-9397-08002B2CF9AE}" pid="32" name="COVERAGE">
    <vt:bool>false</vt:bool>
  </property>
  <property fmtid="{D5CDD505-2E9C-101B-9397-08002B2CF9AE}" pid="33" name="ILLEGALBINS">
    <vt:bool>false</vt:bool>
  </property>
  <property fmtid="{D5CDD505-2E9C-101B-9397-08002B2CF9AE}" pid="34" name="CoverageGenerate">
    <vt:bool>false</vt:bool>
  </property>
  <property fmtid="{D5CDD505-2E9C-101B-9397-08002B2CF9AE}" pid="35" name="ConstraintsGenerate">
    <vt:bool>false</vt:bool>
  </property>
  <property fmtid="{D5CDD505-2E9C-101B-9397-08002B2CF9AE}" pid="36" name="XML">
    <vt:bool>false</vt:bool>
  </property>
  <property fmtid="{D5CDD505-2E9C-101B-9397-08002B2CF9AE}" pid="37" name="IVSXML">
    <vt:bool>false</vt:bool>
  </property>
  <property fmtid="{D5CDD505-2E9C-101B-9397-08002B2CF9AE}" pid="38" name="IvsExcel">
    <vt:bool>false</vt:bool>
  </property>
  <property fmtid="{D5CDD505-2E9C-101B-9397-08002B2CF9AE}" pid="39" name="PDF">
    <vt:bool>false</vt:bool>
  </property>
  <property fmtid="{D5CDD505-2E9C-101B-9397-08002B2CF9AE}" pid="40" name="RDL">
    <vt:bool>false</vt:bool>
  </property>
  <property fmtid="{D5CDD505-2E9C-101B-9397-08002B2CF9AE}" pid="41" name="TypeInt">
    <vt:lpwstr>hwint</vt:lpwstr>
  </property>
  <property fmtid="{D5CDD505-2E9C-101B-9397-08002B2CF9AE}" pid="42" name="BigEdian">
    <vt:bool>true</vt:bool>
  </property>
  <property fmtid="{D5CDD505-2E9C-101B-9397-08002B2CF9AE}" pid="43" name="LittleEdian">
    <vt:bool>true</vt:bool>
  </property>
  <property fmtid="{D5CDD505-2E9C-101B-9397-08002B2CF9AE}" pid="44" name="IndexHeading">
    <vt:bool>true</vt:bool>
  </property>
  <property fmtid="{D5CDD505-2E9C-101B-9397-08002B2CF9AE}" pid="45" name="StartingIndex">
    <vt:lpwstr>1</vt:lpwstr>
  </property>
  <property fmtid="{D5CDD505-2E9C-101B-9397-08002B2CF9AE}" pid="46" name="Headings">
    <vt:bool>true</vt:bool>
  </property>
  <property fmtid="{D5CDD505-2E9C-101B-9397-08002B2CF9AE}" pid="47" name="StartingHeading">
    <vt:i4>1</vt:i4>
  </property>
  <property fmtid="{D5CDD505-2E9C-101B-9397-08002B2CF9AE}" pid="48" name="IndexTable">
    <vt:bool>true</vt:bool>
  </property>
  <property fmtid="{D5CDD505-2E9C-101B-9397-08002B2CF9AE}" pid="49" name="LimitTOC">
    <vt:bool>false</vt:bool>
  </property>
  <property fmtid="{D5CDD505-2E9C-101B-9397-08002B2CF9AE}" pid="50" name="RegWidth">
    <vt:i4>32</vt:i4>
  </property>
  <property fmtid="{D5CDD505-2E9C-101B-9397-08002B2CF9AE}" pid="51" name="CustomRegWidth">
    <vt:i4>256</vt:i4>
  </property>
  <property fmtid="{D5CDD505-2E9C-101B-9397-08002B2CF9AE}" pid="52" name="AMBA">
    <vt:bool>true</vt:bool>
  </property>
  <property fmtid="{D5CDD505-2E9C-101B-9397-08002B2CF9AE}" pid="53" name="Amba3AhbLite">
    <vt:bool>false</vt:bool>
  </property>
  <property fmtid="{D5CDD505-2E9C-101B-9397-08002B2CF9AE}" pid="54" name="AMBAAXI">
    <vt:bool>false</vt:bool>
  </property>
  <property fmtid="{D5CDD505-2E9C-101B-9397-08002B2CF9AE}" pid="55" name="AMBAAPB">
    <vt:bool>false</vt:bool>
  </property>
  <property fmtid="{D5CDD505-2E9C-101B-9397-08002B2CF9AE}" pid="56" name="AVALON">
    <vt:bool>false</vt:bool>
  </property>
  <property fmtid="{D5CDD505-2E9C-101B-9397-08002B2CF9AE}" pid="57" name="PROPRIETARY">
    <vt:bool>false</vt:bool>
  </property>
  <property fmtid="{D5CDD505-2E9C-101B-9397-08002B2CF9AE}" pid="58" name="PreserveNames">
    <vt:bool>true</vt:bool>
  </property>
  <property fmtid="{D5CDD505-2E9C-101B-9397-08002B2CF9AE}" pid="59" name="DistributedDecode">
    <vt:bool>false</vt:bool>
  </property>
  <property fmtid="{D5CDD505-2E9C-101B-9397-08002B2CF9AE}" pid="60" name="DOCVERSION">
    <vt:lpwstr>none</vt:lpwstr>
  </property>
  <property fmtid="{D5CDD505-2E9C-101B-9397-08002B2CF9AE}" pid="61" name="VERSION">
    <vt:lpwstr>IEEE 1685-2009</vt:lpwstr>
  </property>
  <property fmtid="{D5CDD505-2E9C-101B-9397-08002B2CF9AE}" pid="62" name="UNIT">
    <vt:i4>8</vt:i4>
  </property>
  <property fmtid="{D5CDD505-2E9C-101B-9397-08002B2CF9AE}" pid="63" name="CustomUNIT">
    <vt:i4>256</vt:i4>
  </property>
  <property fmtid="{D5CDD505-2E9C-101B-9397-08002B2CF9AE}" pid="64" name="OptimiseLowPower">
    <vt:bool>false</vt:bool>
  </property>
  <property fmtid="{D5CDD505-2E9C-101B-9397-08002B2CF9AE}" pid="65" name="AutoSequence">
    <vt:bool>false</vt:bool>
  </property>
  <property fmtid="{D5CDD505-2E9C-101B-9397-08002B2CF9AE}" pid="66" name="Interrupt">
    <vt:bool>false</vt:bool>
  </property>
  <property fmtid="{D5CDD505-2E9C-101B-9397-08002B2CF9AE}" pid="67" name="Mbd">
    <vt:bool>false</vt:bool>
  </property>
  <property fmtid="{D5CDD505-2E9C-101B-9397-08002B2CF9AE}" pid="68" name="RemoveAllDefineTbl">
    <vt:bool>false</vt:bool>
  </property>
  <property fmtid="{D5CDD505-2E9C-101B-9397-08002B2CF9AE}" pid="69" name="CSharp">
    <vt:bool>false</vt:bool>
  </property>
  <property fmtid="{D5CDD505-2E9C-101B-9397-08002B2CF9AE}" pid="70" name="ARV_Assertion">
    <vt:bool>false</vt:bool>
  </property>
  <property fmtid="{D5CDD505-2E9C-101B-9397-08002B2CF9AE}" pid="71" name="Memory_Mapping">
    <vt:bool>false</vt:bool>
  </property>
  <property fmtid="{D5CDD505-2E9C-101B-9397-08002B2CF9AE}" pid="72" name="SV_W_intf">
    <vt:bool>true</vt:bool>
  </property>
  <property fmtid="{D5CDD505-2E9C-101B-9397-08002B2CF9AE}" pid="73" name="SV_WO_intf">
    <vt:bool>false</vt:bool>
  </property>
  <property fmtid="{D5CDD505-2E9C-101B-9397-08002B2CF9AE}" pid="74" name="SV">
    <vt:bool>false</vt:bool>
  </property>
  <property fmtid="{D5CDD505-2E9C-101B-9397-08002B2CF9AE}" pid="75" name="IDS_Turbo">
    <vt:bool>false</vt:bool>
  </property>
  <property fmtid="{D5CDD505-2E9C-101B-9397-08002B2CF9AE}" pid="76" name="UVM_Env">
    <vt:bool>false</vt:bool>
  </property>
  <property fmtid="{D5CDD505-2E9C-101B-9397-08002B2CF9AE}" pid="77" name="RTL_wire">
    <vt:bool>true</vt:bool>
  </property>
  <property fmtid="{D5CDD505-2E9C-101B-9397-08002B2CF9AE}" pid="78" name="ARV">
    <vt:bool>false</vt:bool>
  </property>
  <property fmtid="{D5CDD505-2E9C-101B-9397-08002B2CF9AE}" pid="79" name="Special_reg">
    <vt:bool>false</vt:bool>
  </property>
  <property fmtid="{D5CDD505-2E9C-101B-9397-08002B2CF9AE}" pid="80" name="CMSIS">
    <vt:bool>false</vt:bool>
  </property>
  <property fmtid="{D5CDD505-2E9C-101B-9397-08002B2CF9AE}" pid="81" name="sysc">
    <vt:bool>false</vt:bool>
  </property>
  <property fmtid="{D5CDD505-2E9C-101B-9397-08002B2CF9AE}" pid="82" name="MultiOutFile">
    <vt:bool>false</vt:bool>
  </property>
  <property fmtid="{D5CDD505-2E9C-101B-9397-08002B2CF9AE}" pid="83" name="MultiOutFileUVM">
    <vt:bool>false</vt:bool>
  </property>
  <property fmtid="{D5CDD505-2E9C-101B-9397-08002B2CF9AE}" pid="84" name="Perl">
    <vt:bool>false</vt:bool>
  </property>
  <property fmtid="{D5CDD505-2E9C-101B-9397-08002B2CF9AE}" pid="85" name="Python">
    <vt:bool>false</vt:bool>
  </property>
  <property fmtid="{D5CDD505-2E9C-101B-9397-08002B2CF9AE}" pid="86" name="CPP">
    <vt:bool>false</vt:bool>
  </property>
  <property fmtid="{D5CDD505-2E9C-101B-9397-08002B2CF9AE}" pid="87" name="WB">
    <vt:bool>false</vt:bool>
  </property>
  <property fmtid="{D5CDD505-2E9C-101B-9397-08002B2CF9AE}" pid="88" name="AddressSort">
    <vt:bool>false</vt:bool>
  </property>
  <property fmtid="{D5CDD505-2E9C-101B-9397-08002B2CF9AE}" pid="89" name="VHeader">
    <vt:bool>false</vt:bool>
  </property>
  <property fmtid="{D5CDD505-2E9C-101B-9397-08002B2CF9AE}" pid="90" name="VhdHeader">
    <vt:bool>false</vt:bool>
  </property>
  <property fmtid="{D5CDD505-2E9C-101B-9397-08002B2CF9AE}" pid="91" name="Formal">
    <vt:bool>false</vt:bool>
  </property>
  <property fmtid="{D5CDD505-2E9C-101B-9397-08002B2CF9AE}" pid="92" name="PageUpdate">
    <vt:bool>false</vt:bool>
  </property>
  <property fmtid="{D5CDD505-2E9C-101B-9397-08002B2CF9AE}" pid="93" name="CsvHeaderChk">
    <vt:bool>false</vt:bool>
  </property>
  <property fmtid="{D5CDD505-2E9C-101B-9397-08002B2CF9AE}" pid="94" name="ShowEmptySpaces">
    <vt:bool>true</vt:bool>
  </property>
  <property fmtid="{D5CDD505-2E9C-101B-9397-08002B2CF9AE}" pid="95" name="Rtl2001">
    <vt:bool>false</vt:bool>
  </property>
  <property fmtid="{D5CDD505-2E9C-101B-9397-08002B2CF9AE}" pid="96" name="ShowVariantInTOC">
    <vt:bool>false</vt:bool>
  </property>
  <property fmtid="{D5CDD505-2E9C-101B-9397-08002B2CF9AE}" pid="97" name="DataSheetSelectedPreprocessor">
    <vt:lpwstr/>
  </property>
  <property fmtid="{D5CDD505-2E9C-101B-9397-08002B2CF9AE}" pid="98" name="ChipAddr">
    <vt:lpwstr/>
  </property>
  <property fmtid="{D5CDD505-2E9C-101B-9397-08002B2CF9AE}" pid="99" name="BlockAddr">
    <vt:lpwstr/>
  </property>
  <property fmtid="{D5CDD505-2E9C-101B-9397-08002B2CF9AE}" pid="100" name="RegAddr">
    <vt:lpwstr/>
  </property>
  <property fmtid="{D5CDD505-2E9C-101B-9397-08002B2CF9AE}" pid="101" name="TCL">
    <vt:lpwstr/>
  </property>
  <property fmtid="{D5CDD505-2E9C-101B-9397-08002B2CF9AE}" pid="102" name="LOCALTCL">
    <vt:lpwstr/>
  </property>
  <property fmtid="{D5CDD505-2E9C-101B-9397-08002B2CF9AE}" pid="103" name="USEROUTPUTSLOCALDIR">
    <vt:lpwstr/>
  </property>
  <property fmtid="{D5CDD505-2E9C-101B-9397-08002B2CF9AE}" pid="104" name="DatasheetOutFile">
    <vt:lpwstr/>
  </property>
  <property fmtid="{D5CDD505-2E9C-101B-9397-08002B2CF9AE}" pid="105" name="CsvProp">
    <vt:lpwstr/>
  </property>
  <property fmtid="{D5CDD505-2E9C-101B-9397-08002B2CF9AE}" pid="106" name="CustomCsvProp1">
    <vt:lpwstr/>
  </property>
  <property fmtid="{D5CDD505-2E9C-101B-9397-08002B2CF9AE}" pid="107" name="CustomCsvProp2">
    <vt:lpwstr/>
  </property>
  <property fmtid="{D5CDD505-2E9C-101B-9397-08002B2CF9AE}" pid="108" name="P_seterTclFiles">
    <vt:lpwstr/>
  </property>
</Properties>
</file>